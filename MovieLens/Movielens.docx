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before="80" w:after="80"/>
        <w:ind w:hanging="2"/>
      </w:pPr>
      <w:r>
        <mc:AlternateContent>
          <mc:Choice Requires="wpg">
            <w:drawing>
              <wp:anchor distT="0" distB="0" distL="114300" distR="114300" simplePos="0" relativeHeight="251659264" behindDoc="0" locked="0" layoutInCell="1" allowOverlap="1">
                <wp:simplePos x="0" y="0"/>
                <wp:positionH relativeFrom="column">
                  <wp:posOffset>-253365</wp:posOffset>
                </wp:positionH>
                <wp:positionV relativeFrom="paragraph">
                  <wp:posOffset>0</wp:posOffset>
                </wp:positionV>
                <wp:extent cx="6343650" cy="8900795"/>
                <wp:effectExtent l="0" t="0" r="0" b="5080"/>
                <wp:wrapNone/>
                <wp:docPr id="6" name="Group 6"/>
                <wp:cNvGraphicFramePr/>
                <a:graphic xmlns:a="http://schemas.openxmlformats.org/drawingml/2006/main">
                  <a:graphicData uri="http://schemas.microsoft.com/office/word/2010/wordprocessingGroup">
                    <wpg:wgp>
                      <wpg:cNvGrpSpPr/>
                      <wpg:grpSpPr>
                        <a:xfrm>
                          <a:off x="0" y="0"/>
                          <a:ext cx="6343650" cy="8900795"/>
                          <a:chOff x="2174175" y="0"/>
                          <a:chExt cx="6343650" cy="7560000"/>
                        </a:xfrm>
                      </wpg:grpSpPr>
                      <wpg:grpSp>
                        <wpg:cNvPr id="7" name="Group 1"/>
                        <wpg:cNvGrpSpPr/>
                        <wpg:grpSpPr>
                          <a:xfrm>
                            <a:off x="2174175" y="0"/>
                            <a:ext cx="6343650" cy="7560001"/>
                            <a:chOff x="2174175" y="0"/>
                            <a:chExt cx="6343675" cy="7560001"/>
                          </a:xfrm>
                        </wpg:grpSpPr>
                        <wps:wsp>
                          <wps:cNvPr id="3" name="Shape 3"/>
                          <wps:cNvSpPr/>
                          <wps:spPr>
                            <a:xfrm>
                              <a:off x="2174175" y="0"/>
                              <a:ext cx="6343675" cy="7560000"/>
                            </a:xfrm>
                            <a:prstGeom prst="rect">
                              <a:avLst/>
                            </a:prstGeom>
                            <a:noFill/>
                            <a:ln>
                              <a:noFill/>
                            </a:ln>
                          </wps:spPr>
                          <wps:txbx>
                            <w:txbxContent>
                              <w:p w14:paraId="2AEDB9FA">
                                <w:pPr>
                                  <w:spacing w:before="0" w:after="0" w:line="240" w:lineRule="auto"/>
                                  <w:ind w:left="0" w:right="0" w:firstLine="0"/>
                                  <w:jc w:val="left"/>
                                </w:pPr>
                              </w:p>
                            </w:txbxContent>
                          </wps:txbx>
                          <wps:bodyPr spcFirstLastPara="1" wrap="square" lIns="91425" tIns="91425" rIns="91425" bIns="91425" anchor="ctr" anchorCtr="0">
                            <a:noAutofit/>
                          </wps:bodyPr>
                        </wps:wsp>
                        <wpg:grpSp>
                          <wpg:cNvPr id="8" name="Group 2"/>
                          <wpg:cNvGrpSpPr/>
                          <wpg:grpSpPr>
                            <a:xfrm>
                              <a:off x="2174175" y="0"/>
                              <a:ext cx="6343650" cy="7560001"/>
                              <a:chOff x="2805175" y="0"/>
                              <a:chExt cx="6248425" cy="7560001"/>
                            </a:xfrm>
                          </wpg:grpSpPr>
                          <wps:wsp>
                            <wps:cNvPr id="5" name="Shape 5"/>
                            <wps:cNvSpPr/>
                            <wps:spPr>
                              <a:xfrm>
                                <a:off x="2805175" y="0"/>
                                <a:ext cx="6248425" cy="7560000"/>
                              </a:xfrm>
                              <a:prstGeom prst="rect">
                                <a:avLst/>
                              </a:prstGeom>
                              <a:noFill/>
                              <a:ln>
                                <a:noFill/>
                              </a:ln>
                            </wps:spPr>
                            <wps:txbx>
                              <w:txbxContent>
                                <w:p w14:paraId="1B0C334E">
                                  <w:pPr>
                                    <w:spacing w:before="0" w:after="0" w:line="240" w:lineRule="auto"/>
                                    <w:ind w:left="0" w:right="0" w:firstLine="0"/>
                                    <w:jc w:val="left"/>
                                  </w:pPr>
                                </w:p>
                              </w:txbxContent>
                            </wps:txbx>
                            <wps:bodyPr spcFirstLastPara="1" wrap="square" lIns="91425" tIns="91425" rIns="91425" bIns="91425" anchor="ctr" anchorCtr="0">
                              <a:noAutofit/>
                            </wps:bodyPr>
                          </wps:wsp>
                          <wpg:grpSp>
                            <wpg:cNvPr id="9" name="Group 4"/>
                            <wpg:cNvGrpSpPr/>
                            <wpg:grpSpPr>
                              <a:xfrm>
                                <a:off x="2805200" y="0"/>
                                <a:ext cx="6248400" cy="7560001"/>
                                <a:chOff x="1625" y="1003"/>
                                <a:chExt cx="9158" cy="14683"/>
                              </a:xfrm>
                            </wpg:grpSpPr>
                            <wps:wsp>
                              <wps:cNvPr id="10" name="Shape 7"/>
                              <wps:cNvSpPr/>
                              <wps:spPr>
                                <a:xfrm>
                                  <a:off x="1625" y="1003"/>
                                  <a:ext cx="9150" cy="14675"/>
                                </a:xfrm>
                                <a:prstGeom prst="rect">
                                  <a:avLst/>
                                </a:prstGeom>
                                <a:noFill/>
                                <a:ln>
                                  <a:noFill/>
                                </a:ln>
                              </wps:spPr>
                              <wps:txbx>
                                <w:txbxContent>
                                  <w:p w14:paraId="5C81FA60">
                                    <w:pPr>
                                      <w:spacing w:before="0" w:after="0" w:line="240" w:lineRule="auto"/>
                                      <w:ind w:left="900" w:right="0" w:firstLine="1798"/>
                                      <w:jc w:val="left"/>
                                    </w:pPr>
                                  </w:p>
                                </w:txbxContent>
                              </wps:txbx>
                              <wps:bodyPr spcFirstLastPara="1" wrap="square" lIns="91425" tIns="91425" rIns="91425" bIns="91425" anchor="ctr" anchorCtr="0">
                                <a:noAutofit/>
                              </wps:bodyPr>
                            </wps:wsp>
                            <wps:wsp>
                              <wps:cNvPr id="11" name="Shape 8"/>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2" name="Shape 9"/>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13" name="Shape 10"/>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4" name="Shape 11"/>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5" name="Shape 12"/>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6" name="Shape 13"/>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7" name="Shape 15"/>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8" name="Shape 16"/>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9" name="Shape 17"/>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20" name="Shape 18"/>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21" name="Shape 19"/>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22" name="Shape 20"/>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23" name="Shape 21"/>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24" name="Shape 22"/>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25" name="Shape 23"/>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6" name="Shape 24"/>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7" name="Shape 25"/>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8" name="Shape 26"/>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9" name="Shape 27"/>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30" name="Shape 28"/>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31" name="Shape 29"/>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32" name="Shape 30"/>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33" name="Shape 31"/>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34" name="Shape 32"/>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35" name="Shape 33"/>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6" name="Shape 34"/>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7" name="Shape 35"/>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8" name="Shape 36"/>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9" name="Shape 37"/>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40" name="Shape 38"/>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41" name="Shape 39"/>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42" name="Shape 40"/>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43" name="Shape 41"/>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44" name="Shape 42"/>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45" name="Shape 43"/>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6" name="Shape 44"/>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7" name="Shape 45"/>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8" name="Shape 46"/>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9" name="Shape 47"/>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50" name="Shape 48"/>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51" name="Shape 49"/>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52" name="Shape 50"/>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53" name="Shape 51"/>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54" name="Shape 52"/>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55" name="Shape 53"/>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6" name="Shape 54"/>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7" name="Shape 55"/>
                              <wps:cNvSpPr/>
                              <wps:spPr>
                                <a:xfrm>
                                  <a:off x="1759" y="4055"/>
                                  <a:ext cx="82" cy="8506"/>
                                </a:xfrm>
                                <a:prstGeom prst="rect">
                                  <a:avLst/>
                                </a:prstGeom>
                                <a:solidFill>
                                  <a:srgbClr val="005196"/>
                                </a:solidFill>
                                <a:ln>
                                  <a:noFill/>
                                </a:ln>
                              </wps:spPr>
                              <wps:txbx>
                                <w:txbxContent>
                                  <w:p w14:paraId="7F7840A1">
                                    <w:pPr>
                                      <w:spacing w:before="0" w:after="0" w:line="240" w:lineRule="auto"/>
                                      <w:ind w:left="0" w:right="0" w:hanging="2"/>
                                      <w:jc w:val="left"/>
                                    </w:pPr>
                                  </w:p>
                                </w:txbxContent>
                              </wps:txbx>
                              <wps:bodyPr spcFirstLastPara="1" wrap="square" lIns="91425" tIns="91425" rIns="91425" bIns="91425" anchor="ctr" anchorCtr="0">
                                <a:noAutofit/>
                              </wps:bodyPr>
                            </wps:wsp>
                            <wps:wsp>
                              <wps:cNvPr id="58" name="Shape 56"/>
                              <wps:cNvSpPr/>
                              <wps:spPr>
                                <a:xfrm>
                                  <a:off x="4087" y="1166"/>
                                  <a:ext cx="4253" cy="86"/>
                                </a:xfrm>
                                <a:prstGeom prst="rect">
                                  <a:avLst/>
                                </a:prstGeom>
                                <a:solidFill>
                                  <a:srgbClr val="005196"/>
                                </a:solidFill>
                                <a:ln>
                                  <a:noFill/>
                                </a:ln>
                              </wps:spPr>
                              <wps:txbx>
                                <w:txbxContent>
                                  <w:p w14:paraId="48DAE1FD">
                                    <w:pPr>
                                      <w:spacing w:before="0" w:after="0" w:line="240" w:lineRule="auto"/>
                                      <w:ind w:left="0" w:right="0" w:hanging="2"/>
                                      <w:jc w:val="left"/>
                                    </w:pPr>
                                  </w:p>
                                </w:txbxContent>
                              </wps:txbx>
                              <wps:bodyPr spcFirstLastPara="1" wrap="square" lIns="91425" tIns="91425" rIns="91425" bIns="91425" anchor="ctr" anchorCtr="0">
                                <a:noAutofit/>
                              </wps:bodyPr>
                            </wps:wsp>
                            <wps:wsp>
                              <wps:cNvPr id="59" name="Shape 57"/>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60" name="Shape 58"/>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61" name="Shape 59"/>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62" name="Shape 60"/>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63" name="Shape 61"/>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64" name="Shape 62"/>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65" name="Shape 63"/>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6" name="Shape 64"/>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7" name="Shape 65"/>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8" name="Shape 66"/>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9" name="Shape 67"/>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70" name="Shape 68"/>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71" name="Shape 69"/>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72" name="Shape 70"/>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73" name="Shape 71"/>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74" name="Shape 72"/>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75" name="Shape 73"/>
                              <wps:cNvSpPr/>
                              <wps:spPr>
                                <a:xfrm>
                                  <a:off x="4087" y="15470"/>
                                  <a:ext cx="4253" cy="86"/>
                                </a:xfrm>
                                <a:prstGeom prst="rect">
                                  <a:avLst/>
                                </a:prstGeom>
                                <a:solidFill>
                                  <a:srgbClr val="005196"/>
                                </a:solidFill>
                                <a:ln>
                                  <a:noFill/>
                                </a:ln>
                              </wps:spPr>
                              <wps:txbx>
                                <w:txbxContent>
                                  <w:p w14:paraId="13C641AD">
                                    <w:pPr>
                                      <w:spacing w:before="0" w:after="0" w:line="240" w:lineRule="auto"/>
                                      <w:ind w:left="0" w:right="0" w:hanging="2"/>
                                      <w:jc w:val="left"/>
                                    </w:pPr>
                                  </w:p>
                                </w:txbxContent>
                              </wps:txbx>
                              <wps:bodyPr spcFirstLastPara="1" wrap="square" lIns="91425" tIns="91425" rIns="91425" bIns="91425" anchor="ctr" anchorCtr="0">
                                <a:noAutofit/>
                              </wps:bodyPr>
                            </wps:wsp>
                            <wps:wsp>
                              <wps:cNvPr id="76" name="Shape 74"/>
                              <wps:cNvSpPr/>
                              <wps:spPr>
                                <a:xfrm>
                                  <a:off x="10558" y="4118"/>
                                  <a:ext cx="86" cy="8505"/>
                                </a:xfrm>
                                <a:prstGeom prst="rect">
                                  <a:avLst/>
                                </a:prstGeom>
                                <a:solidFill>
                                  <a:srgbClr val="005196"/>
                                </a:solidFill>
                                <a:ln>
                                  <a:noFill/>
                                </a:ln>
                              </wps:spPr>
                              <wps:txbx>
                                <w:txbxContent>
                                  <w:p w14:paraId="4611E8A3">
                                    <w:pPr>
                                      <w:spacing w:before="0" w:after="0" w:line="240" w:lineRule="auto"/>
                                      <w:ind w:left="0" w:right="0" w:hanging="2"/>
                                      <w:jc w:val="left"/>
                                    </w:pPr>
                                  </w:p>
                                </w:txbxContent>
                              </wps:txbx>
                              <wps:bodyPr spcFirstLastPara="1" wrap="square" lIns="91425" tIns="91425" rIns="91425" bIns="91425" anchor="ctr" anchorCtr="0">
                                <a:noAutofit/>
                              </wps:bodyPr>
                            </wps:wsp>
                          </wpg:grpSp>
                        </wpg:grpSp>
                      </wpg:grpSp>
                    </wpg:wgp>
                  </a:graphicData>
                </a:graphic>
              </wp:anchor>
            </w:drawing>
          </mc:Choice>
          <mc:Fallback>
            <w:pict>
              <v:group id="_x0000_s1026" o:spid="_x0000_s1026" o:spt="203" style="position:absolute;left:0pt;margin-left:-19.95pt;margin-top:0pt;height:700.85pt;width:499.5pt;z-index:251659264;mso-width-relative:page;mso-height-relative:page;" coordorigin="2174175,0" coordsize="6343650,7560000" o:gfxdata="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">
                <o:lock v:ext="edit" aspectratio="f"/>
                <v:group id="Group 1" o:spid="_x0000_s1026" o:spt="203" style="position:absolute;left:2174175;top:0;height:7560001;width:6343650;" coordorigin="2174175,0" coordsize="6343675,7560001"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f"/>
                  <v:rect id="Shape 3" o:spid="_x0000_s1026" o:spt="1" style="position:absolute;left:2174175;top:0;height:7560000;width:6343675;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2AEDB9FA">
                          <w:pPr>
                            <w:spacing w:before="0" w:after="0" w:line="240" w:lineRule="auto"/>
                            <w:ind w:left="0" w:right="0" w:firstLine="0"/>
                            <w:jc w:val="left"/>
                          </w:pPr>
                        </w:p>
                      </w:txbxContent>
                    </v:textbox>
                  </v:rect>
                  <v:group id="Group 2" o:spid="_x0000_s1026" o:spt="203" style="position:absolute;left:2174175;top:0;height:7560001;width:6343650;" coordorigin="2805175,0" coordsize="6248425,7560001" o:gfxdata="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vPm5boAAADaAAAADwAAAAAAAAABACAAAAAiAAAAZHJzL2Rvd25yZXYueG1sUEsB&#10;AhQAFAAAAAgAh07iQDMvBZ47AAAAOQAAABUAAAAAAAAAAQAgAAAACQEAAGRycy9ncm91cHNoYXBl&#10;eG1sLnhtbFBLBQYAAAAABgAGAGABAADGAwAAAAA=&#10;">
                    <o:lock v:ext="edit" aspectratio="f"/>
                    <v:rect id="Shape 5" o:spid="_x0000_s1026" o:spt="1" style="position:absolute;left:2805175;top:0;height:7560000;width:6248425;v-text-anchor:middle;" filled="f" stroked="f" coordsize="21600,21600" o:gfxdata="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Bxl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1B0C334E">
                            <w:pPr>
                              <w:spacing w:before="0" w:after="0" w:line="240" w:lineRule="auto"/>
                              <w:ind w:left="0" w:right="0" w:firstLine="0"/>
                              <w:jc w:val="left"/>
                            </w:pPr>
                          </w:p>
                        </w:txbxContent>
                      </v:textbox>
                    </v:rect>
                    <v:group id="Group 4" o:spid="_x0000_s1026" o:spt="203" style="position:absolute;left:2805200;top:0;height:7560001;width:6248400;" coordorigin="1625,1003" coordsize="9158,14683" o:gfxdata="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W/Q36+AAAA2gAAAA8AAAAAAAAAAQAgAAAAIgAAAGRycy9kb3ducmV2Lnht&#10;bFBLAQIUABQAAAAIAIdO4kAzLwWeOwAAADkAAAAVAAAAAAAAAAEAIAAAAA0BAABkcnMvZ3JvdXBz&#10;aGFwZXhtbC54bWxQSwUGAAAAAAYABgBgAQAAygMAAAAA&#10;">
                      <o:lock v:ext="edit" aspectratio="f"/>
                      <v:rect id="Shape 7" o:spid="_x0000_s1026" o:spt="1" style="position:absolute;left:1625;top:1003;height:14675;width:9150;v-text-anchor:middle;" filled="f" stroked="f" coordsize="21600,21600" o:gfxdata="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Vd6s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14:paraId="5C81FA60">
                              <w:pPr>
                                <w:spacing w:before="0" w:after="0" w:line="240" w:lineRule="auto"/>
                                <w:ind w:left="900" w:right="0" w:firstLine="1798"/>
                                <w:jc w:val="left"/>
                              </w:pPr>
                            </w:p>
                          </w:txbxContent>
                        </v:textbox>
                      </v:rect>
                      <v:shape id="Shape 8" o:spid="_x0000_s1026" o:spt="100" style="position:absolute;left:9329;top:1003;height:854;width:821;v-text-anchor:middle;" fillcolor="#005196" filled="t" stroked="f" coordsize="821,854" o:gfxdata="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qWK8AAAA&#10;2wAAAA8AAAAAAAAAAQAgAAAAIgAAAGRycy9kb3ducmV2LnhtbFBLAQIUABQAAAAIAIdO4kAzLwWe&#10;OwAAADkAAAAQAAAAAAAAAAEAIAAAAAsBAABkcnMvc2hhcGV4bWwueG1sUEsFBgAAAAAGAAYAWwEA&#10;ALUDA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fill on="t" focussize="0,0"/>
                        <v:stroke on="f"/>
                        <v:imagedata o:title=""/>
                        <o:lock v:ext="edit" aspectratio="f"/>
                        <v:textbox inset="7.1988188976378pt,7.1988188976378pt,7.1988188976378pt,7.1988188976378pt"/>
                      </v:shape>
                      <v:shape id="Shape 9" o:spid="_x0000_s1026" o:spt="100" style="position:absolute;left:9780;top:1478;height:182;width:77;v-text-anchor:middle;" fillcolor="#005196" filled="t" stroked="f" coordsize="77,182" o:gfxdata="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rfubsAAADb&#10;AAAADwAAAAAAAAABACAAAAAiAAAAZHJzL2Rvd25yZXYueG1sUEsBAhQAFAAAAAgAh07iQDMvBZ47&#10;AAAAOQAAABAAAAAAAAAAAQAgAAAACgEAAGRycy9zaGFwZXhtbC54bWxQSwUGAAAAAAYABgBbAQAA&#10;tAMAAAAA&#10;" path="m38,182l48,173,58,153,67,134,77,105,77,81,77,53,77,29,72,0,67,19,62,43,58,57,53,77,43,86,34,96,19,96,0,91,38,182xe">
                        <v:fill on="t" focussize="0,0"/>
                        <v:stroke on="f"/>
                        <v:imagedata o:title=""/>
                        <o:lock v:ext="edit" aspectratio="f"/>
                        <v:textbox inset="7.1988188976378pt,7.1988188976378pt,7.1988188976378pt,7.1988188976378pt"/>
                      </v:shape>
                      <v:shape id="Shape 10" o:spid="_x0000_s1026" o:spt="100" style="position:absolute;left:9857;top:1655;height:87;width:62;v-text-anchor:middle;" fillcolor="#005196" filled="t" stroked="f" coordsize="62,87" o:gfxdata="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mM4BvQAA&#10;ANsAAAAPAAAAAAAAAAEAIAAAACIAAABkcnMvZG93bnJldi54bWxQSwECFAAUAAAACACHTuJAMy8F&#10;njsAAAA5AAAAEAAAAAAAAAABACAAAAAMAQAAZHJzL3NoYXBleG1sLnhtbFBLBQYAAAAABgAGAFsB&#10;AAC2AwAAAAA=&#10;" path="m53,77l57,53,62,39,57,20,53,5,43,5,38,0,33,0,29,5,24,5,19,10,14,15,9,20,0,29,0,48,5,63,9,77,19,82,29,87,43,82,53,77xe">
                        <v:fill on="t" focussize="0,0"/>
                        <v:stroke on="f"/>
                        <v:imagedata o:title=""/>
                        <o:lock v:ext="edit" aspectratio="f"/>
                        <v:textbox inset="7.1988188976378pt,7.1988188976378pt,7.1988188976378pt,7.1988188976378pt"/>
                      </v:shape>
                      <v:shape id="Shape 11" o:spid="_x0000_s1026" o:spt="100" style="position:absolute;left:8513;top:1046;height:614;width:1190;v-text-anchor:middle;" fillcolor="#005196" filled="t" stroked="f" coordsize="1190,614" o:gfxdata="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QiU28AAAA&#10;2wAAAA8AAAAAAAAAAQAgAAAAIgAAAGRycy9kb3ducmV2LnhtbFBLAQIUABQAAAAIAIdO4kAzLwWe&#10;OwAAADkAAAAQAAAAAAAAAAEAIAAAAAsBAABkcnMvc2hhcGV4bWwueG1sUEsFBgAAAAAGAAYAWwEA&#10;ALUDA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fill on="t" focussize="0,0"/>
                        <v:stroke on="f"/>
                        <v:imagedata o:title=""/>
                        <o:lock v:ext="edit" aspectratio="f"/>
                        <v:textbox inset="7.1988188976378pt,7.1988188976378pt,7.1988188976378pt,7.1988188976378pt"/>
                      </v:shape>
                      <v:shape id="Shape 12" o:spid="_x0000_s1026" o:spt="100" style="position:absolute;left:10106;top:1012;height:317;width:648;v-text-anchor:middle;" fillcolor="#005196" filled="t" stroked="f" coordsize="648,317" o:gfxdata="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36eLugAAANsA&#10;AAAPAAAAAAAAAAEAIAAAACIAAABkcnMvZG93bnJldi54bWxQSwECFAAUAAAACACHTuJAMy8FnjsA&#10;AAA5AAAAEAAAAAAAAAABACAAAAAJAQAAZHJzL3NoYXBleG1sLnhtbFBLBQYAAAAABgAGAFsBAACz&#10;AwAAAAA=&#10;" path="m44,317l68,288,92,264,120,235,149,216,183,192,212,178,245,159,279,144,312,135,346,125,384,115,418,111,456,111,495,111,533,120,572,125,648,29,615,19,581,10,548,5,509,0,471,0,432,0,394,5,351,10,312,19,274,29,231,39,192,53,154,72,120,91,82,115,48,139,48,149,48,159,48,173,44,187,39,202,29,211,20,226,5,240,0,250,0,259,5,269,15,274,24,283,29,298,39,307,44,317xe">
                        <v:fill on="t" focussize="0,0"/>
                        <v:stroke on="f"/>
                        <v:imagedata o:title=""/>
                        <o:lock v:ext="edit" aspectratio="f"/>
                        <v:textbox inset="7.1988188976378pt,7.1988188976378pt,7.1988188976378pt,7.1988188976378pt"/>
                      </v:shape>
                      <v:shape id="Shape 13" o:spid="_x0000_s1026" o:spt="100" style="position:absolute;left:10073;top:1171;height:652;width:566;v-text-anchor:middle;" fillcolor="#005196" filled="t" stroked="f" coordsize="566,652" o:gfxdata="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QusC/&#10;AAAA2wAAAA8AAAAAAAAAAQAgAAAAIgAAAGRycy9kb3ducmV2LnhtbFBLAQIUABQAAAAIAIdO4kAz&#10;LwWeOwAAADkAAAAQAAAAAAAAAAEAIAAAAA4BAABkcnMvc2hhcGV4bWwueG1sUEsFBgAAAAAGAAYA&#10;WwEAALgDA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fill on="t" focussize="0,0"/>
                        <v:stroke on="f"/>
                        <v:imagedata o:title=""/>
                        <o:lock v:ext="edit" aspectratio="f"/>
                        <v:textbox inset="7.1988188976378pt,7.1988188976378pt,7.1988188976378pt,7.1988188976378pt"/>
                      </v:shape>
                      <v:shape id="Shape 15" o:spid="_x0000_s1026" o:spt="100" style="position:absolute;left:9914;top:1843;height:192;width:159;v-text-anchor:middle;" fillcolor="#005196" filled="t" stroked="f" coordsize="159,192" o:gfxdata="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hDLovtwAAANsAAAAP&#10;AAAAAAAAAAEAIAAAACIAAABkcnMvZG93bnJldi54bWxQSwECFAAUAAAACACHTuJAMy8FnjsAAAA5&#10;AAAAEAAAAAAAAAABACAAAAAGAQAAZHJzL3NoYXBleG1sLnhtbFBLBQYAAAAABgAGAFsBAACwAwAA&#10;AAA=&#10;" path="m116,0l101,14,87,24,72,33,58,43,39,48,24,48,10,52,0,48,5,62,15,72,24,81,34,91,44,100,53,110,58,115,68,115,58,120,53,129,44,134,39,144,34,158,34,168,34,182,44,192,159,48,116,0xe">
                        <v:fill on="t" focussize="0,0"/>
                        <v:stroke on="f"/>
                        <v:imagedata o:title=""/>
                        <o:lock v:ext="edit" aspectratio="f"/>
                        <v:textbox inset="7.1988188976378pt,7.1988188976378pt,7.1988188976378pt,7.1988188976378pt"/>
                      </v:shape>
                      <v:shape id="Shape 16" o:spid="_x0000_s1026" o:spt="100" style="position:absolute;left:9958;top:1891;height:196;width:153;v-text-anchor:middle;" fillcolor="#005196" filled="t" stroked="f" coordsize="153,196" o:gfxdata="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6zR74A&#10;AADbAAAADwAAAAAAAAABACAAAAAiAAAAZHJzL2Rvd25yZXYueG1sUEsBAhQAFAAAAAgAh07iQDMv&#10;BZ47AAAAOQAAABAAAAAAAAAAAQAgAAAADQEAAGRycy9zaGFwZXhtbC54bWxQSwUGAAAAAAYABgBb&#10;AQAAtwMAAAAA&#10;" path="m153,52l144,72,134,86,124,110,120,129,115,144,115,168,110,182,115,196,105,187,96,177,86,168,81,153,72,144,67,134,62,124,62,115,57,124,52,134,43,144,38,153,28,158,19,158,9,153,0,144,115,0,153,52xe">
                        <v:fill on="t" focussize="0,0"/>
                        <v:stroke on="f"/>
                        <v:imagedata o:title=""/>
                        <o:lock v:ext="edit" aspectratio="f"/>
                        <v:textbox inset="7.1988188976378pt,7.1988188976378pt,7.1988188976378pt,7.1988188976378pt"/>
                      </v:shape>
                      <v:shape id="Shape 17" o:spid="_x0000_s1026" o:spt="100" style="position:absolute;left:10082;top:1843;height:182;width:140;v-text-anchor:middle;" fillcolor="#005196" filled="t" stroked="f" coordsize="140,182" o:gfxdata="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CFIt9tAAAANsAAAAPAAAA&#10;AAAAAAEAIAAAACIAAABkcnMvZG93bnJldi54bWxQSwECFAAUAAAACACHTuJAMy8FnjsAAAA5AAAA&#10;EAAAAAAAAAABACAAAAADAQAAZHJzL3NoYXBleG1sLnhtbFBLBQYAAAAABgAGAFsBAACtAwAAAAA=&#10;" path="m29,0l44,19,63,43,77,62,96,81,111,100,120,115,130,129,135,134,140,139,140,148,140,163,135,172,130,177,120,182,116,182,106,172,92,158,77,139,58,115,44,91,29,67,15,52,5,38,0,33,29,0xe">
                        <v:fill on="t" focussize="0,0"/>
                        <v:stroke on="f"/>
                        <v:imagedata o:title=""/>
                        <o:lock v:ext="edit" aspectratio="f"/>
                        <v:textbox inset="7.1988188976378pt,7.1988188976378pt,7.1988188976378pt,7.1988188976378pt"/>
                      </v:shape>
                      <v:shape id="Shape 18" o:spid="_x0000_s1026" o:spt="100" style="position:absolute;left:10097;top:1790;height:1027;width:686;v-text-anchor:middle;" fillcolor="#005196" filled="t" stroked="f" coordsize="686,1027" o:gfxdata="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eaORugAAANsA&#10;AAAPAAAAAAAAAAEAIAAAACIAAABkcnMvZG93bnJldi54bWxQSwECFAAUAAAACACHTuJAMy8FnjsA&#10;AAA5AAAAEAAAAAAAAAABACAAAAAJAQAAZHJzL3NoYXBleG1sLnhtbFBLBQYAAAAABgAGAFsBAACz&#10;Aw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fill on="t" focussize="0,0"/>
                        <v:stroke on="f"/>
                        <v:imagedata o:title=""/>
                        <o:lock v:ext="edit" aspectratio="f"/>
                        <v:textbox inset="7.1988188976378pt,7.1988188976378pt,7.1988188976378pt,7.1988188976378pt"/>
                      </v:shape>
                      <v:shape id="Shape 19" o:spid="_x0000_s1026" o:spt="100" style="position:absolute;left:10255;top:2155;height:96;width:149;v-text-anchor:middle;" fillcolor="#005196" filled="t" stroked="f" coordsize="149,96" o:gfxdata="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DN/L4A&#10;AADbAAAADwAAAAAAAAABACAAAAAiAAAAZHJzL2Rvd25yZXYueG1sUEsBAhQAFAAAAAgAh07iQDMv&#10;BZ47AAAAOQAAABAAAAAAAAAAAQAgAAAADQEAAGRycy9zaGFwZXhtbC54bWxQSwUGAAAAAAYABgBb&#10;AQAAtwMAAAAA&#10;" path="m0,52l10,38,24,24,43,14,63,9,82,4,106,0,125,4,149,9,130,19,115,24,101,28,87,38,77,48,72,62,67,76,72,96,0,52xe">
                        <v:fill on="t" focussize="0,0"/>
                        <v:stroke on="f"/>
                        <v:imagedata o:title=""/>
                        <o:lock v:ext="edit" aspectratio="f"/>
                        <v:textbox inset="7.1988188976378pt,7.1988188976378pt,7.1988188976378pt,7.1988188976378pt"/>
                      </v:shape>
                      <v:shape id="Shape 20" o:spid="_x0000_s1026" o:spt="100" style="position:absolute;left:10193;top:2083;height:76;width:67;v-text-anchor:middle;" fillcolor="#005196" filled="t" stroked="f" coordsize="67,76" o:gfxdata="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74+cvQAA&#10;ANsAAAAPAAAAAAAAAAEAIAAAACIAAABkcnMvZG93bnJldi54bWxQSwECFAAUAAAACACHTuJAMy8F&#10;njsAAAA5AAAAEAAAAAAAAAABACAAAAAMAQAAZHJzL3NoYXBleG1sLnhtbFBLBQYAAAAABgAGAFsB&#10;AAC2AwAAAAA=&#10;" path="m9,14l14,4,24,4,33,0,38,0,43,0,53,4,57,4,62,14,67,28,67,38,57,52,53,67,48,72,43,76,33,76,29,76,24,72,14,72,9,67,9,62,5,52,0,38,0,24,9,14xe">
                        <v:fill on="t" focussize="0,0"/>
                        <v:stroke on="f"/>
                        <v:imagedata o:title=""/>
                        <o:lock v:ext="edit" aspectratio="f"/>
                        <v:textbox inset="7.1988188976378pt,7.1988188976378pt,7.1988188976378pt,7.1988188976378pt"/>
                      </v:shape>
                      <v:shape id="Shape 21" o:spid="_x0000_s1026" o:spt="100" style="position:absolute;left:10260;top:2351;height:1488;width:490;v-text-anchor:middle;" fillcolor="#005196" filled="t" stroked="f" coordsize="490,1488" o:gfxdata="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1mpHm/&#10;AAAA2wAAAA8AAAAAAAAAAQAgAAAAIgAAAGRycy9kb3ducmV2LnhtbFBLAQIUABQAAAAIAIdO4kAz&#10;LwWeOwAAADkAAAAQAAAAAAAAAAEAIAAAAA4BAABkcnMvc2hhcGV4bWwueG1sUEsFBgAAAAAGAAYA&#10;WwEAALgDA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fill on="t" focussize="0,0"/>
                        <v:stroke on="f"/>
                        <v:imagedata o:title=""/>
                        <o:lock v:ext="edit" aspectratio="f"/>
                        <v:textbox inset="7.1988188976378pt,7.1988188976378pt,7.1988188976378pt,7.1988188976378pt"/>
                      </v:shape>
                      <v:shape id="Shape 22" o:spid="_x0000_s1026" o:spt="100" style="position:absolute;left:10524;top:1041;height:806;width:250;v-text-anchor:middle;" fillcolor="#005196" filled="t" stroked="f" coordsize="250,806" o:gfxdata="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htFq/&#10;AAAA2wAAAA8AAAAAAAAAAQAgAAAAIgAAAGRycy9kb3ducmV2LnhtbFBLAQIUABQAAAAIAIdO4kAz&#10;LwWeOwAAADkAAAAQAAAAAAAAAAEAIAAAAA4BAABkcnMvc2hhcGV4bWwueG1sUEsFBgAAAAAGAAYA&#10;WwEAALgDAAAAAA==&#10;" path="m0,754l43,691,82,619,110,542,134,461,154,370,163,278,163,187,149,96,230,0,245,82,250,173,250,269,245,365,230,466,211,566,178,658,144,744,134,744,125,744,110,749,101,754,91,758,82,768,72,782,58,802,53,806,43,806,38,802,29,792,24,778,14,768,5,758,0,754xe">
                        <v:fill on="t" focussize="0,0"/>
                        <v:stroke on="f"/>
                        <v:imagedata o:title=""/>
                        <o:lock v:ext="edit" aspectratio="f"/>
                        <v:textbox inset="7.1988188976378pt,7.1988188976378pt,7.1988188976378pt,7.1988188976378pt"/>
                      </v:shape>
                      <v:shape id="Shape 23" o:spid="_x0000_s1026" o:spt="100" style="position:absolute;left:9948;top:14812;height:173;width:149;v-text-anchor:middle;" fillcolor="#005196" filled="t" stroked="f" coordsize="149,173" o:gfxdata="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RSVq/&#10;AAAA2wAAAA8AAAAAAAAAAQAgAAAAIgAAAGRycy9kb3ducmV2LnhtbFBLAQIUABQAAAAIAIdO4kAz&#10;LwWeOwAAADkAAAAQAAAAAAAAAAEAIAAAAA4BAABkcnMvc2hhcGV4bWwueG1sUEsFBgAAAAAGAAYA&#10;WwEAALgDAAAAAA==&#10;" path="m149,34l130,53,115,77,96,96,82,115,67,135,58,149,43,163,38,168,34,173,29,173,19,168,10,168,5,159,0,149,0,139,10,125,24,111,38,91,58,72,77,53,91,29,106,15,115,0,120,0,149,34xe">
                        <v:fill on="t" focussize="0,0"/>
                        <v:stroke on="f"/>
                        <v:imagedata o:title=""/>
                        <o:lock v:ext="edit" aspectratio="f"/>
                        <v:textbox inset="7.1988188976378pt,7.1988188976378pt,7.1988188976378pt,7.1988188976378pt"/>
                      </v:shape>
                      <v:shape id="Shape 24" o:spid="_x0000_s1026" o:spt="100" style="position:absolute;left:9314;top:14831;height:855;width:821;v-text-anchor:middle;" fillcolor="#005196" filled="t" stroked="f" coordsize="821,855" o:gfxdata="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lQBGugAAANsA&#10;AAAPAAAAAAAAAAEAIAAAACIAAABkcnMvZG93bnJldi54bWxQSwECFAAUAAAACACHTuJAMy8FnjsA&#10;AAA5AAAAEAAAAAAAAAABACAAAAAJAQAAZHJzL3NoYXBleG1sLnhtbFBLBQYAAAAABgAGAFsBAACz&#10;Aw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fill on="t" focussize="0,0"/>
                        <v:stroke on="f"/>
                        <v:imagedata o:title=""/>
                        <o:lock v:ext="edit" aspectratio="f"/>
                        <v:textbox inset="7.1988188976378pt,7.1988188976378pt,7.1988188976378pt,7.1988188976378pt"/>
                      </v:shape>
                      <v:shape id="Shape 25" o:spid="_x0000_s1026" o:spt="100" style="position:absolute;left:9766;top:15028;height:183;width:76;v-text-anchor:middle;" fillcolor="#005196" filled="t" stroked="f" coordsize="76,183" o:gfxdata="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6VL0LsAAADb&#10;AAAADwAAAAAAAAABACAAAAAiAAAAZHJzL2Rvd25yZXYueG1sUEsBAhQAFAAAAAgAh07iQDMvBZ47&#10;AAAAOQAAABAAAAAAAAAAAQAgAAAACgEAAGRycy9zaGFwZXhtbC54bWxQSwUGAAAAAAYABgBbAQAA&#10;tAMAAAAA&#10;" path="m33,0l48,10,57,29,67,48,72,77,76,101,76,130,76,154,72,183,67,159,62,144,57,125,52,106,43,91,33,87,19,87,0,87,33,0xe">
                        <v:fill on="t" focussize="0,0"/>
                        <v:stroke on="f"/>
                        <v:imagedata o:title=""/>
                        <o:lock v:ext="edit" aspectratio="f"/>
                        <v:textbox inset="7.1988188976378pt,7.1988188976378pt,7.1988188976378pt,7.1988188976378pt"/>
                      </v:shape>
                      <v:shape id="Shape 26" o:spid="_x0000_s1026" o:spt="100" style="position:absolute;left:9842;top:14947;height:86;width:63;v-text-anchor:middle;" fillcolor="#005196" filled="t" stroked="f" coordsize="63,86" o:gfxdata="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XUdxLsAAADb&#10;AAAADwAAAAAAAAABACAAAAAiAAAAZHJzL2Rvd25yZXYueG1sUEsBAhQAFAAAAAgAh07iQDMvBZ47&#10;AAAAOQAAABAAAAAAAAAAAQAgAAAACgEAAGRycy9zaGFwZXhtbC54bWxQSwUGAAAAAAYABgBbAQAA&#10;tAMAAAAA&#10;" path="m53,9l58,28,63,48,58,67,53,81,44,81,39,86,34,86,29,81,24,81,20,76,15,72,5,67,0,52,0,38,5,24,10,9,20,4,29,0,44,0,53,9xe">
                        <v:fill on="t" focussize="0,0"/>
                        <v:stroke on="f"/>
                        <v:imagedata o:title=""/>
                        <o:lock v:ext="edit" aspectratio="f"/>
                        <v:textbox inset="7.1988188976378pt,7.1988188976378pt,7.1988188976378pt,7.1988188976378pt"/>
                      </v:shape>
                      <v:shape id="Shape 27" o:spid="_x0000_s1026" o:spt="100" style="position:absolute;left:8498;top:15028;height:615;width:1191;v-text-anchor:middle;" fillcolor="#005196" filled="t" stroked="f" coordsize="1191,615" o:gfxdata="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PnOUvQAA&#10;ANsAAAAPAAAAAAAAAAEAIAAAACIAAABkcnMvZG93bnJldi54bWxQSwECFAAUAAAACACHTuJAMy8F&#10;njsAAAA5AAAAEAAAAAAAAAABACAAAAAMAQAAZHJzL3NoYXBleG1sLnhtbFBLBQYAAAAABgAGAFsB&#10;AAC2Aw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fill on="t" focussize="0,0"/>
                        <v:stroke on="f"/>
                        <v:imagedata o:title=""/>
                        <o:lock v:ext="edit" aspectratio="f"/>
                        <v:textbox inset="7.1988188976378pt,7.1988188976378pt,7.1988188976378pt,7.1988188976378pt"/>
                      </v:shape>
                      <v:shape id="Shape 28" o:spid="_x0000_s1026" o:spt="100" style="position:absolute;left:10092;top:15359;height:317;width:648;v-text-anchor:middle;" fillcolor="#005196" filled="t" stroked="f" coordsize="648,317" o:gfxdata="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B1Yc7gAAADbAAAA&#10;DwAAAAAAAAABACAAAAAiAAAAZHJzL2Rvd25yZXYueG1sUEsBAhQAFAAAAAgAh07iQDMvBZ47AAAA&#10;OQAAABAAAAAAAAAAAQAgAAAABwEAAGRycy9zaGFwZXhtbC54bWxQSwUGAAAAAAYABgBbAQAAsQMA&#10;AAAA&#10;" path="m38,0l67,29,91,53,120,82,149,101,178,125,211,144,245,159,278,173,312,183,346,192,384,202,418,202,456,207,494,202,533,197,566,192,648,288,614,298,581,308,547,312,509,317,470,317,432,317,394,312,350,308,312,298,269,288,230,279,192,264,154,245,120,226,82,202,48,178,48,168,48,159,48,144,43,130,38,120,29,106,19,92,5,77,0,68,0,58,5,48,14,39,19,29,29,24,38,10,38,0xe">
                        <v:fill on="t" focussize="0,0"/>
                        <v:stroke on="f"/>
                        <v:imagedata o:title=""/>
                        <o:lock v:ext="edit" aspectratio="f"/>
                        <v:textbox inset="7.1988188976378pt,7.1988188976378pt,7.1988188976378pt,7.1988188976378pt"/>
                      </v:shape>
                      <v:shape id="Shape 29" o:spid="_x0000_s1026" o:spt="100" style="position:absolute;left:10058;top:14865;height:653;width:567;v-text-anchor:middle;" fillcolor="#005196" filled="t" stroked="f" coordsize="567,653" o:gfxdata="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gwT9vQAA&#10;ANsAAAAPAAAAAAAAAAEAIAAAACIAAABkcnMvZG93bnJldi54bWxQSwECFAAUAAAACACHTuJAMy8F&#10;njsAAAA5AAAAEAAAAAAAAAABACAAAAAMAQAAZHJzL3NoYXBleG1sLnhtbFBLBQYAAAAABgAGAFsB&#10;AAC2Aw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fill on="t" focussize="0,0"/>
                        <v:stroke on="f"/>
                        <v:imagedata o:title=""/>
                        <o:lock v:ext="edit" aspectratio="f"/>
                        <v:textbox inset="7.1988188976378pt,7.1988188976378pt,7.1988188976378pt,7.1988188976378pt"/>
                      </v:shape>
                      <v:shape id="Shape 30" o:spid="_x0000_s1026" o:spt="100" style="position:absolute;left:10111;top:14798;height:705;width:523;v-text-anchor:middle;" fillcolor="#005196" filled="t" stroked="f" coordsize="523,705" o:gfxdata="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4KEKS8AAAA&#10;2wAAAA8AAAAAAAAAAQAgAAAAIgAAAGRycy9kb3ducmV2LnhtbFBLAQIUABQAAAAIAIdO4kAzLwWe&#10;OwAAADkAAAAQAAAAAAAAAAEAIAAAAAsBAABkcnMvc2hhcGV4bWwueG1sUEsFBgAAAAAGAAYAWwEA&#10;ALUDA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fill on="t" focussize="0,0"/>
                        <v:stroke on="f"/>
                        <v:imagedata o:title=""/>
                        <o:lock v:ext="edit" aspectratio="f"/>
                        <v:textbox inset="7.1988188976378pt,7.1988188976378pt,7.1988188976378pt,7.1988188976378pt"/>
                      </v:shape>
                      <v:shape id="Shape 31" o:spid="_x0000_s1026" o:spt="100" style="position:absolute;left:9900;top:14654;height:187;width:158;v-text-anchor:middle;" fillcolor="#005196" filled="t" stroked="f" coordsize="158,187" o:gfxdata="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fyqn74A&#10;AADbAAAADwAAAAAAAAABACAAAAAiAAAAZHJzL2Rvd25yZXYueG1sUEsBAhQAFAAAAAgAh07iQDMv&#10;BZ47AAAAOQAAABAAAAAAAAAAAQAgAAAADQEAAGRycy9zaGFwZXhtbC54bWxQSwUGAAAAAAYABgBb&#10;AQAAtwMAAAAA&#10;" path="m115,187l101,177,86,163,72,158,58,149,38,144,24,144,10,139,0,144,5,129,14,120,24,110,34,101,43,91,53,86,58,77,67,77,58,72,48,62,43,57,38,48,34,33,29,24,34,9,43,0,158,144,115,187xe">
                        <v:fill on="t" focussize="0,0"/>
                        <v:stroke on="f"/>
                        <v:imagedata o:title=""/>
                        <o:lock v:ext="edit" aspectratio="f"/>
                        <v:textbox inset="7.1988188976378pt,7.1988188976378pt,7.1988188976378pt,7.1988188976378pt"/>
                      </v:shape>
                      <v:shape id="Shape 32" o:spid="_x0000_s1026" o:spt="100" style="position:absolute;left:9943;top:14601;height:197;width:154;v-text-anchor:middle;" fillcolor="#005196" filled="t" stroked="f" coordsize="154,197" o:gfxdata="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XgRFvQAA&#10;ANsAAAAPAAAAAAAAAAEAIAAAACIAAABkcnMvZG93bnJldi54bWxQSwECFAAUAAAACACHTuJAMy8F&#10;njsAAAA5AAAAEAAAAAAAAAABACAAAAAMAQAAZHJzL3NoYXBleG1sLnhtbFBLBQYAAAAABgAGAFsB&#10;AAC2AwAAAAA=&#10;" path="m154,149l144,130,135,110,125,91,120,67,115,53,115,29,111,14,115,0,106,10,96,19,87,29,82,43,72,53,67,62,63,72,63,82,58,72,53,62,43,53,39,43,29,38,19,38,10,43,0,53,115,197,154,149xe">
                        <v:fill on="t" focussize="0,0"/>
                        <v:stroke on="f"/>
                        <v:imagedata o:title=""/>
                        <o:lock v:ext="edit" aspectratio="f"/>
                        <v:textbox inset="7.1988188976378pt,7.1988188976378pt,7.1988188976378pt,7.1988188976378pt"/>
                      </v:shape>
                      <v:shape id="Shape 33" o:spid="_x0000_s1026" o:spt="100" style="position:absolute;left:10068;top:14663;height:183;width:139;v-text-anchor:middle;" fillcolor="#005196" filled="t" stroked="f" coordsize="139,183" o:gfxdata="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SLZrsAAADb&#10;AAAADwAAAAAAAAABACAAAAAiAAAAZHJzL2Rvd25yZXYueG1sUEsBAhQAFAAAAAgAh07iQDMvBZ47&#10;AAAAOQAAABAAAAAAAAAAAQAgAAAACgEAAGRycy9zaGFwZXhtbC54bWxQSwUGAAAAAAYABgBbAQAA&#10;tAMAAAAA&#10;" path="m29,183l43,164,62,144,77,120,96,101,110,82,120,68,130,53,134,48,139,39,139,29,139,20,134,10,130,5,120,0,110,0,101,10,91,24,77,44,58,68,43,92,24,111,14,130,5,144,0,149,29,183xe">
                        <v:fill on="t" focussize="0,0"/>
                        <v:stroke on="f"/>
                        <v:imagedata o:title=""/>
                        <o:lock v:ext="edit" aspectratio="f"/>
                        <v:textbox inset="7.1988188976378pt,7.1988188976378pt,7.1988188976378pt,7.1988188976378pt"/>
                      </v:shape>
                      <v:shape id="Shape 34" o:spid="_x0000_s1026" o:spt="100" style="position:absolute;left:10082;top:13871;height:1028;width:687;v-text-anchor:middle;" fillcolor="#005196" filled="t" stroked="f" coordsize="687,1028" o:gfxdata="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1wSvQAA&#10;ANsAAAAPAAAAAAAAAAEAIAAAACIAAABkcnMvZG93bnJldi54bWxQSwECFAAUAAAACACHTuJAMy8F&#10;njsAAAA5AAAAEAAAAAAAAAABACAAAAAMAQAAZHJzL3NoYXBleG1sLnhtbFBLBQYAAAAABgAGAFsB&#10;AAC2Aw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fill on="t" focussize="0,0"/>
                        <v:stroke on="f"/>
                        <v:imagedata o:title=""/>
                        <o:lock v:ext="edit" aspectratio="f"/>
                        <v:textbox inset="7.1988188976378pt,7.1988188976378pt,7.1988188976378pt,7.1988188976378pt"/>
                      </v:shape>
                      <v:shape id="Shape 35" o:spid="_x0000_s1026" o:spt="100" style="position:absolute;left:10241;top:14433;height:96;width:144;v-text-anchor:middle;" fillcolor="#005196" filled="t" stroked="f" coordsize="144,96" o:gfxdata="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v+8e/&#10;AAAA2wAAAA8AAAAAAAAAAQAgAAAAIgAAAGRycy9kb3ducmV2LnhtbFBLAQIUABQAAAAIAIdO4kAz&#10;LwWeOwAAADkAAAAQAAAAAAAAAAEAIAAAAA4BAABkcnMvc2hhcGV4bWwueG1sUEsFBgAAAAAGAAYA&#10;WwEAALgDAAAAAA==&#10;" path="m0,43l9,62,24,72,43,86,62,91,81,96,105,96,125,96,144,91,129,82,115,77,101,67,86,62,77,53,72,38,67,24,72,0,0,43xe">
                        <v:fill on="t" focussize="0,0"/>
                        <v:stroke on="f"/>
                        <v:imagedata o:title=""/>
                        <o:lock v:ext="edit" aspectratio="f"/>
                        <v:textbox inset="7.1988188976378pt,7.1988188976378pt,7.1988188976378pt,7.1988188976378pt"/>
                      </v:shape>
                      <v:shape id="Shape 36" o:spid="_x0000_s1026" o:spt="100" style="position:absolute;left:10178;top:14529;height:77;width:68;v-text-anchor:middle;" fillcolor="#005196" filled="t" stroked="f" coordsize="68,77" o:gfxdata="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XoqIK5AAAA2wAA&#10;AA8AAAAAAAAAAQAgAAAAIgAAAGRycy9kb3ducmV2LnhtbFBLAQIUABQAAAAIAIdO4kAzLwWeOwAA&#10;ADkAAAAQAAAAAAAAAAEAIAAAAAgBAABkcnMvc2hhcGV4bWwueG1sUEsFBgAAAAAGAAYAWwEAALID&#10;AAAAAA==&#10;" path="m5,62l15,72,24,72,34,77,39,77,44,77,53,72,58,72,63,62,68,48,68,38,58,24,53,10,48,5,44,0,34,0,29,0,20,5,15,5,10,10,5,14,0,24,0,38,0,53,5,62xe">
                        <v:fill on="t" focussize="0,0"/>
                        <v:stroke on="f"/>
                        <v:imagedata o:title=""/>
                        <o:lock v:ext="edit" aspectratio="f"/>
                        <v:textbox inset="7.1988188976378pt,7.1988188976378pt,7.1988188976378pt,7.1988188976378pt"/>
                      </v:shape>
                      <v:shape id="Shape 37" o:spid="_x0000_s1026" o:spt="100" style="position:absolute;left:10241;top:12849;height:1488;width:494;v-text-anchor:middle;" fillcolor="#005196" filled="t" stroked="f" coordsize="494,1488" o:gfxdata="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YykO8AAAA&#10;2wAAAA8AAAAAAAAAAQAgAAAAIgAAAGRycy9kb3ducmV2LnhtbFBLAQIUABQAAAAIAIdO4kAzLwWe&#10;OwAAADkAAAAQAAAAAAAAAAEAIAAAAAsBAABkcnMvc2hhcGV4bWwueG1sUEsFBgAAAAAGAAYAWwEA&#10;ALUDA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fill on="t" focussize="0,0"/>
                        <v:stroke on="f"/>
                        <v:imagedata o:title=""/>
                        <o:lock v:ext="edit" aspectratio="f"/>
                        <v:textbox inset="7.1988188976378pt,7.1988188976378pt,7.1988188976378pt,7.1988188976378pt"/>
                      </v:shape>
                      <v:shape id="Shape 38" o:spid="_x0000_s1026" o:spt="100" style="position:absolute;left:10505;top:14841;height:811;width:254;v-text-anchor:middle;" fillcolor="#005196" filled="t" stroked="f" coordsize="254,811" o:gfxdata="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NoNG8AAAA&#10;2wAAAA8AAAAAAAAAAQAgAAAAIgAAAGRycy9kb3ducmV2LnhtbFBLAQIUABQAAAAIAIdO4kAzLwWe&#10;OwAAADkAAAAQAAAAAAAAAAEAIAAAAAsBAABkcnMvc2hhcGV4bWwueG1sUEsFBgAAAAAGAAYAWwEA&#10;ALUDAAAAAA==&#10;" path="m0,53l48,115,81,187,115,264,139,346,158,432,163,523,163,619,153,710,235,811,249,730,254,638,254,542,249,442,235,341,211,240,182,149,144,62,139,62,129,62,115,58,105,53,96,48,86,34,77,24,62,5,57,0,48,0,43,5,33,14,29,29,19,38,9,48,0,53xe">
                        <v:fill on="t" focussize="0,0"/>
                        <v:stroke on="f"/>
                        <v:imagedata o:title=""/>
                        <o:lock v:ext="edit" aspectratio="f"/>
                        <v:textbox inset="7.1988188976378pt,7.1988188976378pt,7.1988188976378pt,7.1988188976378pt"/>
                      </v:shape>
                      <v:shape id="Shape 39" o:spid="_x0000_s1026" o:spt="100" style="position:absolute;left:2292;top:1703;height:173;width:149;v-text-anchor:middle;" fillcolor="#005196" filled="t" stroked="f" coordsize="149,173" o:gfxdata="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L1qvm/&#10;AAAA2wAAAA8AAAAAAAAAAQAgAAAAIgAAAGRycy9kb3ducmV2LnhtbFBLAQIUABQAAAAIAIdO4kAz&#10;LwWeOwAAADkAAAAQAAAAAAAAAAEAIAAAAA4BAABkcnMvc2hhcGV4bWwueG1sUEsFBgAAAAAGAAYA&#10;WwEAALgDAAAAAA==&#10;" path="m0,140l19,120,34,96,53,77,67,58,82,39,96,24,106,10,110,5,115,0,125,0,134,0,139,5,149,15,149,24,149,34,139,44,130,63,110,82,96,101,77,125,58,144,43,159,34,173,29,173,0,140xe">
                        <v:fill on="t" focussize="0,0"/>
                        <v:stroke on="f"/>
                        <v:imagedata o:title=""/>
                        <o:lock v:ext="edit" aspectratio="f"/>
                        <v:textbox inset="7.1988188976378pt,7.1988188976378pt,7.1988188976378pt,7.1988188976378pt"/>
                      </v:shape>
                      <v:shape id="Shape 40" o:spid="_x0000_s1026" o:spt="100" style="position:absolute;left:2258;top:1003;height:854;width:816;v-text-anchor:middle;" fillcolor="#005196" filled="t" stroked="f" coordsize="816,854" o:gfxdata="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nqbh&#10;wAAAANsAAAAPAAAAAAAAAAEAIAAAACIAAABkcnMvZG93bnJldi54bWxQSwECFAAUAAAACACHTuJA&#10;My8FnjsAAAA5AAAAEAAAAAAAAAABACAAAAAPAQAAZHJzL3NoYXBleG1sLnhtbFBLBQYAAAAABgAG&#10;AFsBAAC5Aw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fill on="t" focussize="0,0"/>
                        <v:stroke on="f"/>
                        <v:imagedata o:title=""/>
                        <o:lock v:ext="edit" aspectratio="f"/>
                        <v:textbox inset="7.1988188976378pt,7.1988188976378pt,7.1988188976378pt,7.1988188976378pt"/>
                      </v:shape>
                      <v:shape id="Shape 41" o:spid="_x0000_s1026" o:spt="100" style="position:absolute;left:2546;top:1478;height:182;width:77;v-text-anchor:middle;" fillcolor="#005196" filled="t" stroked="f" coordsize="77,182" o:gfxdata="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DVVP74A&#10;AADbAAAADwAAAAAAAAABACAAAAAiAAAAZHJzL2Rvd25yZXYueG1sUEsBAhQAFAAAAAgAh07iQDMv&#10;BZ47AAAAOQAAABAAAAAAAAAAAQAgAAAADQEAAGRycy9zaGFwZXhtbC54bWxQSwUGAAAAAAYABgBb&#10;AQAAtwMAAAAA&#10;" path="m39,182l29,173,20,153,10,134,5,105,0,81,0,53,0,29,5,0,10,19,20,43,24,57,29,77,34,86,44,96,58,96,77,91,39,182xe">
                        <v:fill on="t" focussize="0,0"/>
                        <v:stroke on="f"/>
                        <v:imagedata o:title=""/>
                        <o:lock v:ext="edit" aspectratio="f"/>
                        <v:textbox inset="7.1988188976378pt,7.1988188976378pt,7.1988188976378pt,7.1988188976378pt"/>
                      </v:shape>
                      <v:shape id="Shape 42" o:spid="_x0000_s1026" o:spt="100" style="position:absolute;left:2484;top:1655;height:87;width:62;v-text-anchor:middle;" fillcolor="#005196" filled="t" stroked="f" coordsize="62,87" o:gfxdata="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wnlo&#10;wAAAANsAAAAPAAAAAAAAAAEAIAAAACIAAABkcnMvZG93bnJldi54bWxQSwECFAAUAAAACACHTuJA&#10;My8FnjsAAAA5AAAAEAAAAAAAAAABACAAAAAPAQAAZHJzL3NoYXBleG1sLnhtbFBLBQYAAAAABgAG&#10;AFsBAAC5AwAAAAA=&#10;" path="m14,77l5,53,0,39,5,20,14,5,24,0,34,5,48,10,58,20,62,29,62,48,58,63,53,77,43,82,34,87,24,82,14,77xe">
                        <v:fill on="t" focussize="0,0"/>
                        <v:stroke on="f"/>
                        <v:imagedata o:title=""/>
                        <o:lock v:ext="edit" aspectratio="f"/>
                        <v:textbox inset="7.1988188976378pt,7.1988188976378pt,7.1988188976378pt,7.1988188976378pt"/>
                      </v:shape>
                      <v:shape id="Shape 43" o:spid="_x0000_s1026" o:spt="100" style="position:absolute;left:2700;top:1046;height:614;width:1190;v-text-anchor:middle;" fillcolor="#005196" filled="t" stroked="f" coordsize="1190,614" o:gfxdata="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8Dy74A&#10;AADbAAAADwAAAAAAAAABACAAAAAiAAAAZHJzL2Rvd25yZXYueG1sUEsBAhQAFAAAAAgAh07iQDMv&#10;BZ47AAAAOQAAABAAAAAAAAAAAQAgAAAADQEAAGRycy9zaGFwZXhtbC54bWxQSwUGAAAAAAYABgBb&#10;AQAAtwM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fill on="t" focussize="0,0"/>
                        <v:stroke on="f"/>
                        <v:imagedata o:title=""/>
                        <o:lock v:ext="edit" aspectratio="f"/>
                        <v:textbox inset="7.1988188976378pt,7.1988188976378pt,7.1988188976378pt,7.1988188976378pt"/>
                      </v:shape>
                      <v:shape id="Shape 44" o:spid="_x0000_s1026" o:spt="100" style="position:absolute;left:1654;top:1012;height:317;width:643;v-text-anchor:middle;" fillcolor="#005196" filled="t" stroked="f" coordsize="643,317" o:gfxdata="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9D9UW8AAAA&#10;2wAAAA8AAAAAAAAAAQAgAAAAIgAAAGRycy9kb3ducmV2LnhtbFBLAQIUABQAAAAIAIdO4kAzLwWe&#10;OwAAADkAAAAQAAAAAAAAAAEAIAAAAAsBAABkcnMvc2hhcGV4bWwueG1sUEsFBgAAAAAGAAYAWwEA&#10;ALUDA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fill on="t" focussize="0,0"/>
                        <v:stroke on="f"/>
                        <v:imagedata o:title=""/>
                        <o:lock v:ext="edit" aspectratio="f"/>
                        <v:textbox inset="7.1988188976378pt,7.1988188976378pt,7.1988188976378pt,7.1988188976378pt"/>
                      </v:shape>
                      <v:shape id="Shape 45" o:spid="_x0000_s1026" o:spt="100" style="position:absolute;left:1769;top:1171;height:652;width:561;v-text-anchor:middle;" fillcolor="#005196" filled="t" stroked="f" coordsize="561,652" o:gfxdata="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6xTbvQAA&#10;ANsAAAAPAAAAAAAAAAEAIAAAACIAAABkcnMvZG93bnJldi54bWxQSwECFAAUAAAACACHTuJAMy8F&#10;njsAAAA5AAAAEAAAAAAAAAABACAAAAAMAQAAZHJzL3NoYXBleG1sLnhtbFBLBQYAAAAABgAGAFsB&#10;AAC2Aw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fill on="t" focussize="0,0"/>
                        <v:stroke on="f"/>
                        <v:imagedata o:title=""/>
                        <o:lock v:ext="edit" aspectratio="f"/>
                        <v:textbox inset="7.1988188976378pt,7.1988188976378pt,7.1988188976378pt,7.1988188976378pt"/>
                      </v:shape>
                      <v:shape id="Shape 46" o:spid="_x0000_s1026" o:spt="100" style="position:absolute;left:1754;top:1185;height:706;width:524;v-text-anchor:middle;" fillcolor="#005196" filled="t" stroked="f" coordsize="524,706" o:gfxdata="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XYGrgAAADbAAAA&#10;DwAAAAAAAAABACAAAAAiAAAAZHJzL2Rvd25yZXYueG1sUEsBAhQAFAAAAAgAh07iQDMvBZ47AAAA&#10;OQAAABAAAAAAAAAAAQAgAAAABwEAAGRycy9zaGFwZXhtbC54bWxQSwUGAAAAAAYABgBbAQAAsQMA&#10;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fill on="t" focussize="0,0"/>
                        <v:stroke on="f"/>
                        <v:imagedata o:title=""/>
                        <o:lock v:ext="edit" aspectratio="f"/>
                        <v:textbox inset="7.1988188976378pt,7.1988188976378pt,7.1988188976378pt,7.1988188976378pt"/>
                      </v:shape>
                      <v:shape id="Shape 47" o:spid="_x0000_s1026" o:spt="100" style="position:absolute;left:2330;top:1843;height:192;width:164;v-text-anchor:middle;" fillcolor="#005196" filled="t" stroked="f" coordsize="164,192" o:gfxdata="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I2nr4A&#10;AADbAAAADwAAAAAAAAABACAAAAAiAAAAZHJzL2Rvd25yZXYueG1sUEsBAhQAFAAAAAgAh07iQDMv&#10;BZ47AAAAOQAAABAAAAAAAAAAAQAgAAAADQEAAGRycy9zaGFwZXhtbC54bWxQSwUGAAAAAAYABgBb&#10;AQAAtwMAAAAA&#10;" path="m44,0l58,14,72,24,87,33,106,43,120,48,135,48,149,52,164,48,154,62,144,72,135,81,125,91,116,100,106,110,101,115,92,115,101,120,111,129,120,134,125,144,130,158,130,168,125,182,120,192,0,48,44,0xe">
                        <v:fill on="t" focussize="0,0"/>
                        <v:stroke on="f"/>
                        <v:imagedata o:title=""/>
                        <o:lock v:ext="edit" aspectratio="f"/>
                        <v:textbox inset="7.1988188976378pt,7.1988188976378pt,7.1988188976378pt,7.1988188976378pt"/>
                      </v:shape>
                      <v:shape id="Shape 48" o:spid="_x0000_s1026" o:spt="100" style="position:absolute;left:2297;top:1891;height:196;width:149;v-text-anchor:middle;" fillcolor="#005196" filled="t" stroked="f" coordsize="149,196" o:gfxdata="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mhZIugAAANsA&#10;AAAPAAAAAAAAAAEAIAAAACIAAABkcnMvZG93bnJldi54bWxQSwECFAAUAAAACACHTuJAMy8FnjsA&#10;AAA5AAAAEAAAAAAAAAABACAAAAAJAQAAZHJzL3NoYXBleG1sLnhtbFBLBQYAAAAABgAGAFsBAACz&#10;AwAAAAA=&#10;" path="m0,52l9,72,19,86,24,110,29,129,33,144,38,168,38,182,38,196,43,187,53,177,62,168,72,153,77,144,86,134,91,124,91,115,91,124,101,134,105,144,115,153,120,158,129,158,139,153,149,144,33,0,0,52xe">
                        <v:fill on="t" focussize="0,0"/>
                        <v:stroke on="f"/>
                        <v:imagedata o:title=""/>
                        <o:lock v:ext="edit" aspectratio="f"/>
                        <v:textbox inset="7.1988188976378pt,7.1988188976378pt,7.1988188976378pt,7.1988188976378pt"/>
                      </v:shape>
                      <v:shape id="Shape 49" o:spid="_x0000_s1026" o:spt="100" style="position:absolute;left:2182;top:1843;height:182;width:139;v-text-anchor:middle;" fillcolor="#005196" filled="t" stroked="f" coordsize="139,182" o:gfxdata="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PRwG8AAAA&#10;2wAAAA8AAAAAAAAAAQAgAAAAIgAAAGRycy9kb3ducmV2LnhtbFBLAQIUABQAAAAIAIdO4kAzLwWe&#10;OwAAADkAAAAQAAAAAAAAAAEAIAAAAAsBAABkcnMvc2hhcGV4bWwueG1sUEsFBgAAAAAGAAYAWwEA&#10;ALUDAAAAAA==&#10;" path="m110,0l96,19,81,43,62,62,48,81,33,100,19,115,9,129,4,134,0,139,0,148,4,163,4,172,14,177,19,182,28,182,38,172,52,158,67,139,81,115,100,91,115,67,129,52,139,38,139,33,110,0xe">
                        <v:fill on="t" focussize="0,0"/>
                        <v:stroke on="f"/>
                        <v:imagedata o:title=""/>
                        <o:lock v:ext="edit" aspectratio="f"/>
                        <v:textbox inset="7.1988188976378pt,7.1988188976378pt,7.1988188976378pt,7.1988188976378pt"/>
                      </v:shape>
                      <v:shape id="Shape 50" o:spid="_x0000_s1026" o:spt="100" style="position:absolute;left:1625;top:1790;height:1027;width:681;v-text-anchor:middle;" fillcolor="#005196" filled="t" stroked="f" coordsize="681,1027" o:gfxdata="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jrnzvQAA&#10;ANsAAAAPAAAAAAAAAAEAIAAAACIAAABkcnMvZG93bnJldi54bWxQSwECFAAUAAAACACHTuJAMy8F&#10;njsAAAA5AAAAEAAAAAAAAAABACAAAAAMAQAAZHJzL3NoYXBleG1sLnhtbFBLBQYAAAAABgAGAFsB&#10;AAC2Aw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fill on="t" focussize="0,0"/>
                        <v:stroke on="f"/>
                        <v:imagedata o:title=""/>
                        <o:lock v:ext="edit" aspectratio="f"/>
                        <v:textbox inset="7.1988188976378pt,7.1988188976378pt,7.1988188976378pt,7.1988188976378pt"/>
                      </v:shape>
                      <v:shape id="Shape 51" o:spid="_x0000_s1026" o:spt="100" style="position:absolute;left:2004;top:2155;height:96;width:149;v-text-anchor:middle;" fillcolor="#005196" filled="t" stroked="f" coordsize="149,96" o:gfxdata="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7IhW2/&#10;AAAA2wAAAA8AAAAAAAAAAQAgAAAAIgAAAGRycy9kb3ducmV2LnhtbFBLAQIUABQAAAAIAIdO4kAz&#10;LwWeOwAAADkAAAAQAAAAAAAAAAEAIAAAAA4BAABkcnMvc2hhcGV4bWwueG1sUEsFBgAAAAAGAAYA&#10;WwEAALgDAAAAAA==&#10;" path="m149,52l134,38,120,24,106,14,86,9,62,4,43,0,19,4,0,9,14,19,29,24,43,28,58,38,67,48,72,62,77,76,72,96,149,52xe">
                        <v:fill on="t" focussize="0,0"/>
                        <v:stroke on="f"/>
                        <v:imagedata o:title=""/>
                        <o:lock v:ext="edit" aspectratio="f"/>
                        <v:textbox inset="7.1988188976378pt,7.1988188976378pt,7.1988188976378pt,7.1988188976378pt"/>
                      </v:shape>
                      <v:shape id="Shape 52" o:spid="_x0000_s1026" o:spt="100" style="position:absolute;left:2143;top:2083;height:76;width:72;v-text-anchor:middle;" fillcolor="#005196" filled="t" stroked="f" coordsize="72,76" o:gfxdata="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72jsvQAA&#10;ANsAAAAPAAAAAAAAAAEAIAAAACIAAABkcnMvZG93bnJldi54bWxQSwECFAAUAAAACACHTuJAMy8F&#10;njsAAAA5AAAAEAAAAAAAAAABACAAAAAMAQAAZHJzL3NoYXBleG1sLnhtbFBLBQYAAAAABgAGAFsB&#10;AAC2AwAAAAA=&#10;" path="m63,14l53,4,43,4,39,0,29,0,24,0,19,4,10,4,10,14,0,28,5,38,10,52,19,67,24,72,29,76,34,76,39,76,48,72,53,72,58,67,63,62,67,52,72,38,72,24,63,14xe">
                        <v:fill on="t" focussize="0,0"/>
                        <v:stroke on="f"/>
                        <v:imagedata o:title=""/>
                        <o:lock v:ext="edit" aspectratio="f"/>
                        <v:textbox inset="7.1988188976378pt,7.1988188976378pt,7.1988188976378pt,7.1988188976378pt"/>
                      </v:shape>
                      <v:shape id="Shape 53" o:spid="_x0000_s1026" o:spt="100" style="position:absolute;left:1654;top:2351;height:1488;width:494;v-text-anchor:middle;" fillcolor="#005196" filled="t" stroked="f" coordsize="494,1488" o:gfxdata="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iiXmvQAA&#10;ANsAAAAPAAAAAAAAAAEAIAAAACIAAABkcnMvZG93bnJldi54bWxQSwECFAAUAAAACACHTuJAMy8F&#10;njsAAAA5AAAAEAAAAAAAAAABACAAAAAMAQAAZHJzL3NoYXBleG1sLnhtbFBLBQYAAAAABgAGAFsB&#10;AAC2Aw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fill on="t" focussize="0,0"/>
                        <v:stroke on="f"/>
                        <v:imagedata o:title=""/>
                        <o:lock v:ext="edit" aspectratio="f"/>
                        <v:textbox inset="7.1988188976378pt,7.1988188976378pt,7.1988188976378pt,7.1988188976378pt"/>
                      </v:shape>
                      <v:shape id="Shape 54" o:spid="_x0000_s1026" o:spt="100" style="position:absolute;left:1630;top:1041;height:806;width:254;v-text-anchor:middle;" fillcolor="#005196" filled="t" stroked="f" coordsize="254,806" o:gfxdata="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ONFkL4A&#10;AADbAAAADwAAAAAAAAABACAAAAAiAAAAZHJzL2Rvd25yZXYueG1sUEsBAhQAFAAAAAgAh07iQDMv&#10;BZ47AAAAOQAAABAAAAAAAAAAAQAgAAAADQEAAGRycy9zaGFwZXhtbC54bWxQSwUGAAAAAAYABgBb&#10;AQAAtwMAAAAA&#10;" path="m254,754l211,691,172,619,139,542,115,461,100,370,91,278,91,187,100,96,24,0,9,82,0,173,0,269,9,365,24,466,43,566,72,658,110,744,120,744,129,744,139,749,148,754,158,758,172,768,182,782,192,802,201,806,206,806,216,802,220,792,230,778,235,768,244,758,254,754xe">
                        <v:fill on="t" focussize="0,0"/>
                        <v:stroke on="f"/>
                        <v:imagedata o:title=""/>
                        <o:lock v:ext="edit" aspectratio="f"/>
                        <v:textbox inset="7.1988188976378pt,7.1988188976378pt,7.1988188976378pt,7.1988188976378pt"/>
                      </v:shape>
                      <v:rect id="Shape 55" o:spid="_x0000_s1026" o:spt="1" style="position:absolute;left:1759;top:4055;height:8506;width:82;v-text-anchor:middle;" fillcolor="#005196" filled="t" stroked="f" coordsize="21600,21600" o:gfxdata="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evbFugAAANsA&#10;AAAPAAAAAAAAAAEAIAAAACIAAABkcnMvZG93bnJldi54bWxQSwECFAAUAAAACACHTuJAMy8FnjsA&#10;AAA5AAAAEAAAAAAAAAABACAAAAAJAQAAZHJzL3NoYXBleG1sLnhtbFBLBQYAAAAABgAGAFsBAACz&#10;AwAAAAA=&#10;">
                        <v:fill on="t" focussize="0,0"/>
                        <v:stroke on="f"/>
                        <v:imagedata o:title=""/>
                        <o:lock v:ext="edit" aspectratio="f"/>
                        <v:textbox inset="7.1988188976378pt,7.1988188976378pt,7.1988188976378pt,7.1988188976378pt">
                          <w:txbxContent>
                            <w:p w14:paraId="7F7840A1">
                              <w:pPr>
                                <w:spacing w:before="0" w:after="0" w:line="240" w:lineRule="auto"/>
                                <w:ind w:left="0" w:right="0" w:hanging="2"/>
                                <w:jc w:val="left"/>
                              </w:pPr>
                            </w:p>
                          </w:txbxContent>
                        </v:textbox>
                      </v:rect>
                      <v:rect id="Shape 56" o:spid="_x0000_s1026" o:spt="1" style="position:absolute;left:4087;top:1166;height:86;width:4253;v-text-anchor:middle;" fillcolor="#005196" filled="t" stroked="f" coordsize="21600,21600" o:gfxdata="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D5WK3tAAAANsAAAAPAAAA&#10;AAAAAAEAIAAAACIAAABkcnMvZG93bnJldi54bWxQSwECFAAUAAAACACHTuJAMy8FnjsAAAA5AAAA&#10;EAAAAAAAAAABACAAAAADAQAAZHJzL3NoYXBleG1sLnhtbFBLBQYAAAAABgAGAFsBAACtAwAAAAA=&#10;">
                        <v:fill on="t" focussize="0,0"/>
                        <v:stroke on="f"/>
                        <v:imagedata o:title=""/>
                        <o:lock v:ext="edit" aspectratio="f"/>
                        <v:textbox inset="7.1988188976378pt,7.1988188976378pt,7.1988188976378pt,7.1988188976378pt">
                          <w:txbxContent>
                            <w:p w14:paraId="48DAE1FD">
                              <w:pPr>
                                <w:spacing w:before="0" w:after="0" w:line="240" w:lineRule="auto"/>
                                <w:ind w:left="0" w:right="0" w:hanging="2"/>
                                <w:jc w:val="left"/>
                              </w:pPr>
                            </w:p>
                          </w:txbxContent>
                        </v:textbox>
                      </v:rect>
                      <v:shape id="Shape 57" o:spid="_x0000_s1026" o:spt="100" style="position:absolute;left:2326;top:14812;height:173;width:144;v-text-anchor:middle;" fillcolor="#005196" filled="t" stroked="f" coordsize="144,173" o:gfxdata="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Lp9W8AAAA&#10;2wAAAA8AAAAAAAAAAQAgAAAAIgAAAGRycy9kb3ducmV2LnhtbFBLAQIUABQAAAAIAIdO4kAzLwWe&#10;OwAAADkAAAAQAAAAAAAAAAEAIAAAAAsBAABkcnMvc2hhcGV4bWwueG1sUEsFBgAAAAAGAAYAWwEA&#10;ALUDAAAAAA==&#10;" path="m0,34l14,53,33,77,48,96,62,115,76,135,91,149,100,163,105,168,115,173,120,173,129,168,134,168,144,159,144,149,144,139,134,125,124,111,110,91,91,72,72,53,52,29,38,15,28,0,24,0,0,34xe">
                        <v:fill on="t" focussize="0,0"/>
                        <v:stroke on="f"/>
                        <v:imagedata o:title=""/>
                        <o:lock v:ext="edit" aspectratio="f"/>
                        <v:textbox inset="7.1988188976378pt,7.1988188976378pt,7.1988188976378pt,7.1988188976378pt"/>
                      </v:shape>
                      <v:shape id="Shape 58" o:spid="_x0000_s1026" o:spt="100" style="position:absolute;left:2287;top:14831;height:855;width:816;v-text-anchor:middle;" fillcolor="#005196" filled="t" stroked="f" coordsize="816,855" o:gfxdata="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UvJn7sAAADb&#10;AAAADwAAAAAAAAABACAAAAAiAAAAZHJzL2Rvd25yZXYueG1sUEsBAhQAFAAAAAgAh07iQDMvBZ47&#10;AAAAOQAAABAAAAAAAAAAAQAgAAAACgEAAGRycy9zaGFwZXhtbC54bWxQSwUGAAAAAAYABgBbAQAA&#10;tAM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fill on="t" focussize="0,0"/>
                        <v:stroke on="f"/>
                        <v:imagedata o:title=""/>
                        <o:lock v:ext="edit" aspectratio="f"/>
                        <v:textbox inset="7.1988188976378pt,7.1988188976378pt,7.1988188976378pt,7.1988188976378pt"/>
                      </v:shape>
                      <v:shape id="Shape 59" o:spid="_x0000_s1026" o:spt="100" style="position:absolute;left:2575;top:15028;height:183;width:77;v-text-anchor:middle;" fillcolor="#005196" filled="t" stroked="f" coordsize="77,183" o:gfxdata="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EKG6ugAAANsA&#10;AAAPAAAAAAAAAAEAIAAAACIAAABkcnMvZG93bnJldi54bWxQSwECFAAUAAAACACHTuJAMy8FnjsA&#10;AAA5AAAAEAAAAAAAAAABACAAAAAJAQAAZHJzL3NoYXBleG1sLnhtbFBLBQYAAAAABgAGAFsBAACz&#10;AwAAAAA=&#10;" path="m43,0l29,10,19,29,10,48,5,77,0,101,0,130,5,154,5,183,15,159,19,144,24,125,29,106,39,91,48,87,58,87,77,87,43,0xe">
                        <v:fill on="t" focussize="0,0"/>
                        <v:stroke on="f"/>
                        <v:imagedata o:title=""/>
                        <o:lock v:ext="edit" aspectratio="f"/>
                        <v:textbox inset="7.1988188976378pt,7.1988188976378pt,7.1988188976378pt,7.1988188976378pt"/>
                      </v:shape>
                      <v:shape id="Shape 60" o:spid="_x0000_s1026" o:spt="100" style="position:absolute;left:2518;top:14947;height:86;width:57;v-text-anchor:middle;" fillcolor="#005196" filled="t" stroked="f" coordsize="57,86" o:gfxdata="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Nr187sAAADb&#10;AAAADwAAAAAAAAABACAAAAAiAAAAZHJzL2Rvd25yZXYueG1sUEsBAhQAFAAAAAgAh07iQDMvBZ47&#10;AAAAOQAAABAAAAAAAAAAAQAgAAAACgEAAGRycy9zaGFwZXhtbC54bWxQSwUGAAAAAAYABgBbAQAA&#10;tAMAAAAA&#10;" path="m9,9l0,28,0,48,0,67,9,81,19,86,33,81,43,76,52,67,57,52,57,38,52,24,48,9,43,4,28,0,19,0,9,9xe">
                        <v:fill on="t" focussize="0,0"/>
                        <v:stroke on="f"/>
                        <v:imagedata o:title=""/>
                        <o:lock v:ext="edit" aspectratio="f"/>
                        <v:textbox inset="7.1988188976378pt,7.1988188976378pt,7.1988188976378pt,7.1988188976378pt"/>
                      </v:shape>
                      <v:shape id="Shape 61" o:spid="_x0000_s1026" o:spt="100" style="position:absolute;left:2729;top:15028;height:615;width:1195;v-text-anchor:middle;" fillcolor="#005196" filled="t" stroked="f" coordsize="1195,615" o:gfxdata="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QMr4A&#10;AADbAAAADwAAAAAAAAABACAAAAAiAAAAZHJzL2Rvd25yZXYueG1sUEsBAhQAFAAAAAgAh07iQDMv&#10;BZ47AAAAOQAAABAAAAAAAAAAAQAgAAAADQEAAGRycy9zaGFwZXhtbC54bWxQSwUGAAAAAAYABgBb&#10;AQAAtwM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fill on="t" focussize="0,0"/>
                        <v:stroke on="f"/>
                        <v:imagedata o:title=""/>
                        <o:lock v:ext="edit" aspectratio="f"/>
                        <v:textbox inset="7.1988188976378pt,7.1988188976378pt,7.1988188976378pt,7.1988188976378pt"/>
                      </v:shape>
                      <v:shape id="Shape 62" o:spid="_x0000_s1026" o:spt="100" style="position:absolute;left:1682;top:15359;height:317;width:648;v-text-anchor:middle;" fillcolor="#005196" filled="t" stroked="f" coordsize="648,317" o:gfxdata="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JVxbbsAAADb&#10;AAAADwAAAAAAAAABACAAAAAiAAAAZHJzL2Rvd25yZXYueG1sUEsBAhQAFAAAAAgAh07iQDMvBZ47&#10;AAAAOQAAABAAAAAAAAAAAQAgAAAACgEAAGRycy9zaGFwZXhtbC54bWxQSwUGAAAAAAYABgBbAQAA&#10;tAM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fill on="t" focussize="0,0"/>
                        <v:stroke on="f"/>
                        <v:imagedata o:title=""/>
                        <o:lock v:ext="edit" aspectratio="f"/>
                        <v:textbox inset="7.1988188976378pt,7.1988188976378pt,7.1988188976378pt,7.1988188976378pt"/>
                      </v:shape>
                      <v:shape id="Shape 63" o:spid="_x0000_s1026" o:spt="100" style="position:absolute;left:1798;top:14865;height:653;width:566;v-text-anchor:middle;" fillcolor="#005196" filled="t" stroked="f" coordsize="566,653" o:gfxdata="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YEsuK/&#10;AAAA2wAAAA8AAAAAAAAAAQAgAAAAIgAAAGRycy9kb3ducmV2LnhtbFBLAQIUABQAAAAIAIdO4kAz&#10;LwWeOwAAADkAAAAQAAAAAAAAAAEAIAAAAA4BAABkcnMvc2hhcGV4bWwueG1sUEsFBgAAAAAGAAYA&#10;WwEAALgDA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fill on="t" focussize="0,0"/>
                        <v:stroke on="f"/>
                        <v:imagedata o:title=""/>
                        <o:lock v:ext="edit" aspectratio="f"/>
                        <v:textbox inset="7.1988188976378pt,7.1988188976378pt,7.1988188976378pt,7.1988188976378pt"/>
                      </v:shape>
                      <v:shape id="Shape 64" o:spid="_x0000_s1026" o:spt="100" style="position:absolute;left:1788;top:14798;height:705;width:518;v-text-anchor:middle;" fillcolor="#005196" filled="t" stroked="f" coordsize="518,705" o:gfxdata="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HYNku2AAAA2wAAAA8A&#10;AAAAAAAAAQAgAAAAIgAAAGRycy9kb3ducmV2LnhtbFBLAQIUABQAAAAIAIdO4kAzLwWeOwAAADkA&#10;AAAQAAAAAAAAAAEAIAAAAAUBAABkcnMvc2hhcGV4bWwueG1sUEsFBgAAAAAGAAYAWwEAAK8DAAAA&#10;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fill on="t" focussize="0,0"/>
                        <v:stroke on="f"/>
                        <v:imagedata o:title=""/>
                        <o:lock v:ext="edit" aspectratio="f"/>
                        <v:textbox inset="7.1988188976378pt,7.1988188976378pt,7.1988188976378pt,7.1988188976378pt"/>
                      </v:shape>
                      <v:shape id="Shape 65" o:spid="_x0000_s1026" o:spt="100" style="position:absolute;left:2364;top:14654;height:187;width:158;v-text-anchor:middle;" fillcolor="#005196" filled="t" stroked="f" coordsize="158,187" o:gfxdata="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dIOBvQAA&#10;ANsAAAAPAAAAAAAAAAEAIAAAACIAAABkcnMvZG93bnJldi54bWxQSwECFAAUAAAACACHTuJAMy8F&#10;njsAAAA5AAAAEAAAAAAAAAABACAAAAAMAQAAZHJzL3NoYXBleG1sLnhtbFBLBQYAAAAABgAGAFsB&#10;AAC2AwAAAAA=&#10;" path="m38,187l53,177,67,163,86,158,101,149,115,144,130,144,144,139,158,144,149,129,139,120,130,110,125,101,115,91,106,86,96,77,91,77,96,72,106,62,115,57,120,48,125,33,125,24,120,9,115,0,0,144,38,187xe">
                        <v:fill on="t" focussize="0,0"/>
                        <v:stroke on="f"/>
                        <v:imagedata o:title=""/>
                        <o:lock v:ext="edit" aspectratio="f"/>
                        <v:textbox inset="7.1988188976378pt,7.1988188976378pt,7.1988188976378pt,7.1988188976378pt"/>
                      </v:shape>
                      <v:shape id="Shape 66" o:spid="_x0000_s1026" o:spt="100" style="position:absolute;left:2326;top:14601;height:197;width:153;v-text-anchor:middle;" fillcolor="#005196" filled="t" stroked="f" coordsize="153,197" o:gfxdata="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lGv+65AAAA2wAA&#10;AA8AAAAAAAAAAQAgAAAAIgAAAGRycy9kb3ducmV2LnhtbFBLAQIUABQAAAAIAIdO4kAzLwWeOwAA&#10;ADkAAAAQAAAAAAAAAAEAIAAAAAgBAABkcnMvc2hhcGV4bWwueG1sUEsFBgAAAAAGAAYAWwEAALID&#10;AAAAAA==&#10;" path="m0,149l9,130,19,110,24,91,33,67,38,53,38,29,38,14,38,0,48,10,52,19,62,29,72,43,81,53,86,62,91,72,91,82,96,72,100,62,105,53,115,43,124,38,134,38,144,43,153,53,38,197,0,149xe">
                        <v:fill on="t" focussize="0,0"/>
                        <v:stroke on="f"/>
                        <v:imagedata o:title=""/>
                        <o:lock v:ext="edit" aspectratio="f"/>
                        <v:textbox inset="7.1988188976378pt,7.1988188976378pt,7.1988188976378pt,7.1988188976378pt"/>
                      </v:shape>
                      <v:shape id="Shape 67" o:spid="_x0000_s1026" o:spt="100" style="position:absolute;left:2215;top:14663;height:183;width:139;v-text-anchor:middle;" fillcolor="#005196" filled="t" stroked="f" coordsize="139,183" o:gfxdata="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qufrsAAADb&#10;AAAADwAAAAAAAAABACAAAAAiAAAAZHJzL2Rvd25yZXYueG1sUEsBAhQAFAAAAAgAh07iQDMvBZ47&#10;AAAAOQAAABAAAAAAAAAAAQAgAAAACgEAAGRycy9zaGFwZXhtbC54bWxQSwUGAAAAAAYABgBbAQAA&#10;tAMAAAAA&#10;" path="m111,183l91,164,77,144,58,120,43,101,29,82,15,68,5,53,0,48,0,39,0,29,0,20,5,10,10,5,15,0,24,0,34,10,48,24,63,44,77,68,96,92,111,111,125,130,135,144,139,149,111,183xe">
                        <v:fill on="t" focussize="0,0"/>
                        <v:stroke on="f"/>
                        <v:imagedata o:title=""/>
                        <o:lock v:ext="edit" aspectratio="f"/>
                        <v:textbox inset="7.1988188976378pt,7.1988188976378pt,7.1988188976378pt,7.1988188976378pt"/>
                      </v:shape>
                      <v:shape id="Shape 68" o:spid="_x0000_s1026" o:spt="100" style="position:absolute;left:1654;top:13871;height:1028;width:681;v-text-anchor:middle;" fillcolor="#005196" filled="t" stroked="f" coordsize="681,1028" o:gfxdata="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iixtm5AAAA2wAA&#10;AA8AAAAAAAAAAQAgAAAAIgAAAGRycy9kb3ducmV2LnhtbFBLAQIUABQAAAAIAIdO4kAzLwWeOwAA&#10;ADkAAAAQAAAAAAAAAAEAIAAAAAgBAABkcnMvc2hhcGV4bWwueG1sUEsFBgAAAAAGAAYAWwEAALID&#10;A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fill on="t" focussize="0,0"/>
                        <v:stroke on="f"/>
                        <v:imagedata o:title=""/>
                        <o:lock v:ext="edit" aspectratio="f"/>
                        <v:textbox inset="7.1988188976378pt,7.1988188976378pt,7.1988188976378pt,7.1988188976378pt"/>
                      </v:shape>
                      <v:shape id="Shape 69" o:spid="_x0000_s1026" o:spt="100" style="position:absolute;left:2033;top:14433;height:96;width:149;v-text-anchor:middle;" fillcolor="#005196" filled="t" stroked="f" coordsize="149,96" o:gfxdata="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Pi4b4A&#10;AADbAAAADwAAAAAAAAABACAAAAAiAAAAZHJzL2Rvd25yZXYueG1sUEsBAhQAFAAAAAgAh07iQDMv&#10;BZ47AAAAOQAAABAAAAAAAAAAAQAgAAAADQEAAGRycy9zaGFwZXhtbC54bWxQSwUGAAAAAAYABgBb&#10;AQAAtwMAAAAA&#10;" path="m149,43l139,62,125,72,105,86,86,91,67,96,43,96,19,96,0,91,19,82,33,77,48,67,57,62,72,53,77,38,77,24,72,0,149,43xe">
                        <v:fill on="t" focussize="0,0"/>
                        <v:stroke on="f"/>
                        <v:imagedata o:title=""/>
                        <o:lock v:ext="edit" aspectratio="f"/>
                        <v:textbox inset="7.1988188976378pt,7.1988188976378pt,7.1988188976378pt,7.1988188976378pt"/>
                      </v:shape>
                      <v:shape id="Shape 70" o:spid="_x0000_s1026" o:spt="100" style="position:absolute;left:2177;top:14529;height:77;width:67;v-text-anchor:middle;" fillcolor="#005196" filled="t" stroked="f" coordsize="67,77" o:gfxdata="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87NhvQAA&#10;ANsAAAAPAAAAAAAAAAEAIAAAACIAAABkcnMvZG93bnJldi54bWxQSwECFAAUAAAACACHTuJAMy8F&#10;njsAAAA5AAAAEAAAAAAAAAABACAAAAAMAQAAZHJzL3NoYXBleG1sLnhtbFBLBQYAAAAABgAGAFsB&#10;AAC2AwAAAAA=&#10;" path="m57,62l48,72,43,72,33,77,29,77,19,77,14,72,9,72,5,62,0,48,0,38,5,24,14,10,19,5,24,0,33,0,38,0,43,5,48,5,57,10,57,14,62,24,67,38,67,53,57,62xe">
                        <v:fill on="t" focussize="0,0"/>
                        <v:stroke on="f"/>
                        <v:imagedata o:title=""/>
                        <o:lock v:ext="edit" aspectratio="f"/>
                        <v:textbox inset="7.1988188976378pt,7.1988188976378pt,7.1988188976378pt,7.1988188976378pt"/>
                      </v:shape>
                      <v:shape id="Shape 71" o:spid="_x0000_s1026" o:spt="100" style="position:absolute;left:1687;top:12849;height:1488;width:490;v-text-anchor:middle;" fillcolor="#005196" filled="t" stroked="f" coordsize="490,1488" o:gfxdata="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tWLZL4A&#10;AADbAAAADwAAAAAAAAABACAAAAAiAAAAZHJzL2Rvd25yZXYueG1sUEsBAhQAFAAAAAgAh07iQDMv&#10;BZ47AAAAOQAAABAAAAAAAAAAAQAgAAAADQEAAGRycy9zaGFwZXhtbC54bWxQSwUGAAAAAAYABgBb&#10;AQAAtwM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fill on="t" focussize="0,0"/>
                        <v:stroke on="f"/>
                        <v:imagedata o:title=""/>
                        <o:lock v:ext="edit" aspectratio="f"/>
                        <v:textbox inset="7.1988188976378pt,7.1988188976378pt,7.1988188976378pt,7.1988188976378pt"/>
                      </v:shape>
                      <v:shape id="Shape 72" o:spid="_x0000_s1026" o:spt="100" style="position:absolute;left:1663;top:14841;height:811;width:250;v-text-anchor:middle;" fillcolor="#005196" filled="t" stroked="f" coordsize="250,811" o:gfxdata="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8ANWa/&#10;AAAA2wAAAA8AAAAAAAAAAQAgAAAAIgAAAGRycy9kb3ducmV2LnhtbFBLAQIUABQAAAAIAIdO4kAz&#10;LwWeOwAAADkAAAAQAAAAAAAAAAEAIAAAAA4BAABkcnMvc2hhcGV4bWwueG1sUEsFBgAAAAAGAAYA&#10;WwEAALgDAAAAAA==&#10;" path="m250,53l207,115,168,187,139,264,111,346,96,432,87,523,87,619,96,710,19,811,5,730,0,638,0,542,5,442,19,341,39,240,72,149,106,62,115,62,125,62,135,58,144,53,159,48,168,34,178,24,192,5,197,0,207,0,211,5,221,14,226,29,235,38,240,48,250,53xe">
                        <v:fill on="t" focussize="0,0"/>
                        <v:stroke on="f"/>
                        <v:imagedata o:title=""/>
                        <o:lock v:ext="edit" aspectratio="f"/>
                        <v:textbox inset="7.1988188976378pt,7.1988188976378pt,7.1988188976378pt,7.1988188976378pt"/>
                      </v:shape>
                      <v:rect id="Shape 73" o:spid="_x0000_s1026" o:spt="1" style="position:absolute;left:4087;top:15470;height:86;width:4253;v-text-anchor:middle;" fillcolor="#005196" filled="t" stroked="f" coordsize="21600,21600" o:gfxdata="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ZRkUm5AAAA2wAA&#10;AA8AAAAAAAAAAQAgAAAAIgAAAGRycy9kb3ducmV2LnhtbFBLAQIUABQAAAAIAIdO4kAzLwWeOwAA&#10;ADkAAAAQAAAAAAAAAAEAIAAAAAgBAABkcnMvc2hhcGV4bWwueG1sUEsFBgAAAAAGAAYAWwEAALID&#10;AAAAAA==&#10;">
                        <v:fill on="t" focussize="0,0"/>
                        <v:stroke on="f"/>
                        <v:imagedata o:title=""/>
                        <o:lock v:ext="edit" aspectratio="f"/>
                        <v:textbox inset="7.1988188976378pt,7.1988188976378pt,7.1988188976378pt,7.1988188976378pt">
                          <w:txbxContent>
                            <w:p w14:paraId="13C641AD">
                              <w:pPr>
                                <w:spacing w:before="0" w:after="0" w:line="240" w:lineRule="auto"/>
                                <w:ind w:left="0" w:right="0" w:hanging="2"/>
                                <w:jc w:val="left"/>
                              </w:pPr>
                            </w:p>
                          </w:txbxContent>
                        </v:textbox>
                      </v:rect>
                      <v:rect id="Shape 74" o:spid="_x0000_s1026" o:spt="1" style="position:absolute;left:10558;top:4118;height:8505;width:86;v-text-anchor:middle;" fillcolor="#005196" filled="t" stroked="f" coordsize="21600,21600" o:gfxdata="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Wgw8+twAAANsAAAAP&#10;AAAAAAAAAAEAIAAAACIAAABkcnMvZG93bnJldi54bWxQSwECFAAUAAAACACHTuJAMy8FnjsAAAA5&#10;AAAAEAAAAAAAAAABACAAAAAGAQAAZHJzL3NoYXBleG1sLnhtbFBLBQYAAAAABgAGAFsBAACwAwAA&#10;AAA=&#10;">
                        <v:fill on="t" focussize="0,0"/>
                        <v:stroke on="f"/>
                        <v:imagedata o:title=""/>
                        <o:lock v:ext="edit" aspectratio="f"/>
                        <v:textbox inset="7.1988188976378pt,7.1988188976378pt,7.1988188976378pt,7.1988188976378pt">
                          <w:txbxContent>
                            <w:p w14:paraId="4611E8A3">
                              <w:pPr>
                                <w:spacing w:before="0" w:after="0" w:line="240" w:lineRule="auto"/>
                                <w:ind w:left="0" w:right="0" w:hanging="2"/>
                                <w:jc w:val="left"/>
                              </w:pPr>
                            </w:p>
                          </w:txbxContent>
                        </v:textbox>
                      </v:rect>
                    </v:group>
                  </v:group>
                </v:group>
              </v:group>
            </w:pict>
          </mc:Fallback>
        </mc:AlternateContent>
      </w:r>
    </w:p>
    <w:p w14:paraId="00000002">
      <w:pPr>
        <w:pStyle w:val="2"/>
        <w:ind w:left="1" w:firstLine="2789"/>
        <w:rPr>
          <w:rFonts w:ascii="Times New Roman" w:hAnsi="Times New Roman" w:eastAsia="Times New Roman" w:cs="Times New Roman"/>
          <w:b w:val="0"/>
          <w:color w:val="000000"/>
        </w:rPr>
      </w:pPr>
      <w:bookmarkStart w:id="0" w:name="_Toc20021"/>
      <w:bookmarkStart w:id="1" w:name="_Toc5170"/>
      <w:r>
        <w:rPr>
          <w:rFonts w:ascii="Times New Roman" w:hAnsi="Times New Roman" w:eastAsia="Times New Roman" w:cs="Times New Roman"/>
          <w:b w:val="0"/>
          <w:color w:val="000000"/>
          <w:rtl w:val="0"/>
        </w:rPr>
        <w:t>TRƯỜNG ĐẠI HỌC SÀI GÒN</w:t>
      </w:r>
      <w:bookmarkEnd w:id="0"/>
      <w:bookmarkEnd w:id="1"/>
    </w:p>
    <w:p w14:paraId="00000003">
      <w:pPr>
        <w:ind w:left="1" w:firstLine="896"/>
        <w:jc w:val="center"/>
        <w:rPr>
          <w:sz w:val="32"/>
          <w:szCs w:val="32"/>
        </w:rPr>
      </w:pPr>
      <w:r>
        <w:rPr>
          <w:sz w:val="32"/>
          <w:szCs w:val="32"/>
          <w:rtl w:val="0"/>
        </w:rPr>
        <w:t>KHOA CÔNG NGHỆ THÔNG TIN</w:t>
      </w:r>
    </w:p>
    <w:p w14:paraId="00000004">
      <w:pPr>
        <w:ind w:left="1947" w:firstLine="1029"/>
        <w:rPr>
          <w:sz w:val="28"/>
          <w:szCs w:val="28"/>
        </w:rPr>
      </w:pPr>
      <w:r>
        <w:rPr>
          <w:sz w:val="28"/>
          <w:szCs w:val="28"/>
        </w:rPr>
        <w:drawing>
          <wp:inline distT="0" distB="0" distL="114300" distR="114300">
            <wp:extent cx="2114550" cy="409575"/>
            <wp:effectExtent l="0" t="0" r="0" b="0"/>
            <wp:docPr id="2135098036" name="image21.png"/>
            <wp:cNvGraphicFramePr/>
            <a:graphic xmlns:a="http://schemas.openxmlformats.org/drawingml/2006/main">
              <a:graphicData uri="http://schemas.openxmlformats.org/drawingml/2006/picture">
                <pic:pic xmlns:pic="http://schemas.openxmlformats.org/drawingml/2006/picture">
                  <pic:nvPicPr>
                    <pic:cNvPr id="2135098036" name="image21.png"/>
                    <pic:cNvPicPr preferRelativeResize="0"/>
                  </pic:nvPicPr>
                  <pic:blipFill>
                    <a:blip r:embed="rId6"/>
                    <a:srcRect/>
                    <a:stretch>
                      <a:fillRect/>
                    </a:stretch>
                  </pic:blipFill>
                  <pic:spPr>
                    <a:xfrm>
                      <a:off x="0" y="0"/>
                      <a:ext cx="2114550" cy="409575"/>
                    </a:xfrm>
                    <a:prstGeom prst="rect">
                      <a:avLst/>
                    </a:prstGeom>
                  </pic:spPr>
                </pic:pic>
              </a:graphicData>
            </a:graphic>
          </wp:inline>
        </w:drawing>
      </w:r>
    </w:p>
    <w:p w14:paraId="00000005">
      <w:pPr>
        <w:ind w:hanging="2"/>
        <w:jc w:val="center"/>
        <w:rPr>
          <w:sz w:val="28"/>
          <w:szCs w:val="28"/>
        </w:rPr>
      </w:pPr>
      <w:r>
        <w:rPr>
          <w:sz w:val="28"/>
          <w:szCs w:val="28"/>
        </w:rPr>
        <w:drawing>
          <wp:anchor distT="0" distB="0" distL="114300" distR="114300" simplePos="0" relativeHeight="251659264" behindDoc="0" locked="0" layoutInCell="1" allowOverlap="1">
            <wp:simplePos x="0" y="0"/>
            <wp:positionH relativeFrom="margin">
              <wp:posOffset>2244725</wp:posOffset>
            </wp:positionH>
            <wp:positionV relativeFrom="page">
              <wp:posOffset>2466975</wp:posOffset>
            </wp:positionV>
            <wp:extent cx="1584960" cy="1584960"/>
            <wp:effectExtent l="0" t="0" r="0" b="0"/>
            <wp:wrapNone/>
            <wp:docPr id="2135098030" name="image4.png"/>
            <wp:cNvGraphicFramePr/>
            <a:graphic xmlns:a="http://schemas.openxmlformats.org/drawingml/2006/main">
              <a:graphicData uri="http://schemas.openxmlformats.org/drawingml/2006/picture">
                <pic:pic xmlns:pic="http://schemas.openxmlformats.org/drawingml/2006/picture">
                  <pic:nvPicPr>
                    <pic:cNvPr id="2135098030" name="image4.png"/>
                    <pic:cNvPicPr preferRelativeResize="0"/>
                  </pic:nvPicPr>
                  <pic:blipFill>
                    <a:blip r:embed="rId7"/>
                    <a:srcRect/>
                    <a:stretch>
                      <a:fillRect/>
                    </a:stretch>
                  </pic:blipFill>
                  <pic:spPr>
                    <a:xfrm>
                      <a:off x="0" y="0"/>
                      <a:ext cx="1584960" cy="1584960"/>
                    </a:xfrm>
                    <a:prstGeom prst="rect">
                      <a:avLst/>
                    </a:prstGeom>
                  </pic:spPr>
                </pic:pic>
              </a:graphicData>
            </a:graphic>
          </wp:anchor>
        </w:drawing>
      </w:r>
    </w:p>
    <w:p w14:paraId="00000006">
      <w:pPr>
        <w:ind w:left="1" w:hanging="3"/>
        <w:jc w:val="center"/>
        <w:rPr>
          <w:sz w:val="28"/>
          <w:szCs w:val="28"/>
        </w:rPr>
      </w:pPr>
    </w:p>
    <w:p w14:paraId="00000007">
      <w:pPr>
        <w:ind w:left="1" w:hanging="3"/>
        <w:jc w:val="center"/>
        <w:rPr>
          <w:sz w:val="28"/>
          <w:szCs w:val="28"/>
        </w:rPr>
      </w:pPr>
    </w:p>
    <w:p w14:paraId="00000008">
      <w:pPr>
        <w:ind w:left="2" w:hanging="4"/>
        <w:jc w:val="center"/>
        <w:rPr>
          <w:sz w:val="36"/>
          <w:szCs w:val="36"/>
        </w:rPr>
      </w:pPr>
    </w:p>
    <w:p w14:paraId="00000009">
      <w:pPr>
        <w:ind w:left="2" w:hanging="4"/>
        <w:jc w:val="center"/>
        <w:rPr>
          <w:sz w:val="36"/>
          <w:szCs w:val="36"/>
        </w:rPr>
      </w:pPr>
    </w:p>
    <w:p w14:paraId="0000000A">
      <w:pPr>
        <w:ind w:left="2" w:hanging="4"/>
        <w:rPr>
          <w:sz w:val="36"/>
          <w:szCs w:val="36"/>
        </w:rPr>
      </w:pPr>
    </w:p>
    <w:p w14:paraId="0000000B">
      <w:pPr>
        <w:tabs>
          <w:tab w:val="left" w:pos="3360"/>
          <w:tab w:val="left" w:pos="4800"/>
        </w:tabs>
        <w:spacing w:before="80" w:after="80"/>
        <w:ind w:left="-1" w:firstLine="0"/>
        <w:rPr>
          <w:sz w:val="10"/>
          <w:szCs w:val="10"/>
        </w:rPr>
      </w:pPr>
      <w:r>
        <w:rPr>
          <w:b/>
          <w:rtl w:val="0"/>
        </w:rPr>
        <w:tab/>
      </w:r>
    </w:p>
    <w:p w14:paraId="0000000C">
      <w:pPr>
        <w:tabs>
          <w:tab w:val="left" w:pos="1668"/>
          <w:tab w:val="left" w:pos="4560"/>
          <w:tab w:val="left" w:pos="6300"/>
        </w:tabs>
        <w:spacing w:before="80" w:after="80"/>
        <w:ind w:left="1" w:hanging="3"/>
        <w:jc w:val="center"/>
        <w:rPr>
          <w:i/>
          <w:sz w:val="28"/>
          <w:szCs w:val="28"/>
        </w:rPr>
      </w:pPr>
      <w:r>
        <w:rPr>
          <w:i/>
          <w:sz w:val="28"/>
          <w:szCs w:val="28"/>
          <w:rtl w:val="0"/>
        </w:rPr>
        <w:t xml:space="preserve">                </w:t>
      </w:r>
    </w:p>
    <w:p w14:paraId="0000000D">
      <w:pPr>
        <w:tabs>
          <w:tab w:val="left" w:pos="1668"/>
          <w:tab w:val="left" w:pos="4560"/>
          <w:tab w:val="left" w:pos="6300"/>
        </w:tabs>
        <w:spacing w:before="80" w:after="80"/>
        <w:ind w:left="1" w:firstLine="849"/>
        <w:jc w:val="center"/>
        <w:rPr>
          <w:sz w:val="34"/>
          <w:szCs w:val="34"/>
        </w:rPr>
      </w:pPr>
      <w:r>
        <w:rPr>
          <w:sz w:val="34"/>
          <w:szCs w:val="34"/>
          <w:rtl w:val="0"/>
        </w:rPr>
        <w:t>BÁO CÁO TIỂU LUẬN PHÂN TÍCH DỮ LIỆU</w:t>
      </w:r>
    </w:p>
    <w:p w14:paraId="0000000E">
      <w:pPr>
        <w:tabs>
          <w:tab w:val="left" w:pos="1668"/>
          <w:tab w:val="left" w:pos="4560"/>
          <w:tab w:val="left" w:pos="6300"/>
        </w:tabs>
        <w:spacing w:before="80" w:after="80"/>
        <w:ind w:left="2" w:right="-565" w:hanging="4"/>
        <w:jc w:val="center"/>
        <w:rPr>
          <w:rFonts w:hint="default"/>
          <w:sz w:val="24"/>
          <w:szCs w:val="24"/>
          <w:lang w:val="vi-VN"/>
        </w:rPr>
      </w:pPr>
      <w:r>
        <w:rPr>
          <w:b/>
          <w:sz w:val="34"/>
          <w:szCs w:val="34"/>
          <w:rtl w:val="0"/>
        </w:rPr>
        <w:t xml:space="preserve">PHÂN TÍCH KHÁM PHÁ </w:t>
      </w:r>
      <w:r>
        <w:rPr>
          <w:rFonts w:hint="default"/>
          <w:b/>
          <w:sz w:val="34"/>
          <w:szCs w:val="34"/>
          <w:rtl w:val="0"/>
          <w:lang w:val="vi-VN"/>
        </w:rPr>
        <w:t xml:space="preserve">DỮ LIỆU </w:t>
      </w:r>
      <w:r>
        <w:rPr>
          <w:b/>
          <w:sz w:val="34"/>
          <w:szCs w:val="34"/>
          <w:rtl w:val="0"/>
        </w:rPr>
        <w:t>VỀ</w:t>
      </w:r>
      <w:r>
        <w:rPr>
          <w:rFonts w:hint="default"/>
          <w:b/>
          <w:sz w:val="34"/>
          <w:szCs w:val="34"/>
          <w:rtl w:val="0"/>
          <w:lang w:val="vi-VN"/>
        </w:rPr>
        <w:t xml:space="preserve"> MOVIELENS 1M</w:t>
      </w:r>
    </w:p>
    <w:p w14:paraId="0000000F">
      <w:pPr>
        <w:tabs>
          <w:tab w:val="left" w:pos="4560"/>
          <w:tab w:val="left" w:pos="6300"/>
        </w:tabs>
        <w:spacing w:before="20" w:after="20"/>
        <w:ind w:left="1363" w:hanging="3"/>
        <w:rPr>
          <w:b/>
        </w:rPr>
      </w:pPr>
    </w:p>
    <w:p w14:paraId="00000010">
      <w:pPr>
        <w:tabs>
          <w:tab w:val="left" w:pos="4560"/>
          <w:tab w:val="left" w:pos="6300"/>
        </w:tabs>
        <w:spacing w:before="20" w:after="20"/>
        <w:ind w:left="1363" w:hanging="3"/>
      </w:pPr>
      <w:r>
        <w:rPr>
          <w:b/>
          <w:rtl w:val="0"/>
        </w:rPr>
        <w:t xml:space="preserve">Giảng viên hướng dẫn: </w:t>
      </w:r>
      <w:r>
        <w:rPr>
          <w:b/>
          <w:rtl w:val="0"/>
        </w:rPr>
        <w:tab/>
      </w:r>
      <w:r>
        <w:rPr>
          <w:b/>
          <w:rtl w:val="0"/>
        </w:rPr>
        <w:t>Đỗ Như Tài</w:t>
      </w:r>
    </w:p>
    <w:p w14:paraId="00000011">
      <w:pPr>
        <w:tabs>
          <w:tab w:val="left" w:pos="4560"/>
          <w:tab w:val="left" w:pos="6300"/>
        </w:tabs>
        <w:spacing w:before="20" w:after="20"/>
        <w:ind w:left="0" w:firstLine="0"/>
        <w:rPr>
          <w:b/>
        </w:rPr>
      </w:pPr>
      <w:bookmarkStart w:id="2" w:name="_heading=h.6m8cif5fapah" w:colFirst="0" w:colLast="0"/>
      <w:bookmarkEnd w:id="2"/>
    </w:p>
    <w:p w14:paraId="00000012">
      <w:pPr>
        <w:tabs>
          <w:tab w:val="left" w:pos="4560"/>
          <w:tab w:val="left" w:pos="6300"/>
        </w:tabs>
        <w:spacing w:before="20" w:after="20"/>
        <w:ind w:left="1363" w:hanging="3"/>
      </w:pPr>
      <w:r>
        <w:rPr>
          <w:b/>
          <w:rtl w:val="0"/>
        </w:rPr>
        <w:t>Thông tin thành viên:</w:t>
      </w:r>
    </w:p>
    <w:p w14:paraId="00000013">
      <w:pPr>
        <w:tabs>
          <w:tab w:val="left" w:pos="4525"/>
          <w:tab w:val="left" w:pos="5800"/>
        </w:tabs>
        <w:spacing w:before="80" w:after="80"/>
        <w:ind w:left="3118" w:right="-282" w:firstLine="0"/>
        <w:jc w:val="left"/>
      </w:pPr>
      <w:r>
        <w:rPr>
          <w:rtl w:val="0"/>
        </w:rPr>
        <w:t>Lê Nguyễn Quốc Hưng</w:t>
      </w:r>
      <w:r>
        <w:rPr>
          <w:rtl w:val="0"/>
        </w:rPr>
        <w:tab/>
      </w:r>
      <w:r>
        <w:rPr>
          <w:rtl w:val="0"/>
        </w:rPr>
        <w:t>3121410240</w:t>
      </w:r>
    </w:p>
    <w:p w14:paraId="00000014">
      <w:pPr>
        <w:tabs>
          <w:tab w:val="left" w:pos="4525"/>
          <w:tab w:val="left" w:pos="5800"/>
        </w:tabs>
        <w:spacing w:before="80" w:after="80"/>
        <w:ind w:left="3118" w:right="-282" w:firstLine="0"/>
        <w:jc w:val="left"/>
      </w:pPr>
      <w:r>
        <w:rPr>
          <w:rtl w:val="0"/>
        </w:rPr>
        <w:t>Trần Bá Tiên</w:t>
      </w:r>
      <w:r>
        <w:rPr>
          <w:rtl w:val="0"/>
        </w:rPr>
        <w:tab/>
      </w:r>
      <w:r>
        <w:rPr>
          <w:rtl w:val="0"/>
        </w:rPr>
        <w:tab/>
      </w:r>
      <w:r>
        <w:rPr>
          <w:rtl w:val="0"/>
        </w:rPr>
        <w:t>3122410410</w:t>
      </w:r>
    </w:p>
    <w:p w14:paraId="00000015">
      <w:pPr>
        <w:tabs>
          <w:tab w:val="left" w:pos="4525"/>
          <w:tab w:val="left" w:pos="5800"/>
        </w:tabs>
        <w:spacing w:before="80" w:after="80"/>
        <w:ind w:left="3118" w:right="-282" w:firstLine="0"/>
        <w:jc w:val="left"/>
      </w:pPr>
      <w:r>
        <w:rPr>
          <w:rtl w:val="0"/>
        </w:rPr>
        <w:t>Dương Huỳnh Gia</w:t>
      </w:r>
      <w:r>
        <w:rPr>
          <w:rtl w:val="0"/>
        </w:rPr>
        <w:tab/>
      </w:r>
      <w:r>
        <w:rPr>
          <w:rtl w:val="0"/>
        </w:rPr>
        <w:t>3121410167</w:t>
      </w:r>
    </w:p>
    <w:p w14:paraId="00000016">
      <w:pPr>
        <w:tabs>
          <w:tab w:val="left" w:pos="4525"/>
          <w:tab w:val="left" w:pos="5800"/>
        </w:tabs>
        <w:spacing w:before="80" w:after="80"/>
        <w:ind w:left="3118" w:right="-282" w:firstLine="0"/>
        <w:jc w:val="left"/>
      </w:pPr>
      <w:r>
        <w:rPr>
          <w:rtl w:val="0"/>
        </w:rPr>
        <w:t>Bùi Thành Công</w:t>
      </w:r>
      <w:r>
        <w:rPr>
          <w:rtl w:val="0"/>
        </w:rPr>
        <w:tab/>
      </w:r>
      <w:r>
        <w:rPr>
          <w:rtl w:val="0"/>
        </w:rPr>
        <w:t>3122410042</w:t>
      </w:r>
    </w:p>
    <w:p w14:paraId="00000017">
      <w:pPr>
        <w:tabs>
          <w:tab w:val="left" w:pos="4560"/>
          <w:tab w:val="left" w:pos="6300"/>
        </w:tabs>
        <w:spacing w:before="80" w:after="80"/>
        <w:ind w:left="2338" w:hanging="3"/>
        <w:jc w:val="left"/>
      </w:pPr>
    </w:p>
    <w:p w14:paraId="00000018">
      <w:pPr>
        <w:tabs>
          <w:tab w:val="left" w:pos="4560"/>
          <w:tab w:val="left" w:pos="6300"/>
        </w:tabs>
        <w:spacing w:before="80" w:after="80"/>
        <w:rPr>
          <w:rFonts w:ascii="Calibri" w:hAnsi="Calibri" w:eastAsia="Calibri" w:cs="Calibri"/>
          <w:sz w:val="10"/>
          <w:szCs w:val="10"/>
        </w:rPr>
      </w:pPr>
    </w:p>
    <w:p w14:paraId="00000019">
      <w:pPr>
        <w:tabs>
          <w:tab w:val="left" w:pos="4560"/>
          <w:tab w:val="left" w:pos="6300"/>
        </w:tabs>
        <w:spacing w:before="80" w:after="80"/>
        <w:rPr>
          <w:sz w:val="10"/>
          <w:szCs w:val="10"/>
        </w:rPr>
      </w:pPr>
    </w:p>
    <w:p w14:paraId="0000001A">
      <w:pPr>
        <w:tabs>
          <w:tab w:val="left" w:pos="4560"/>
          <w:tab w:val="left" w:pos="6300"/>
        </w:tabs>
        <w:spacing w:before="80" w:after="80"/>
        <w:rPr>
          <w:rFonts w:ascii="Calibri" w:hAnsi="Calibri" w:eastAsia="Calibri" w:cs="Calibri"/>
          <w:sz w:val="10"/>
          <w:szCs w:val="10"/>
        </w:rPr>
      </w:pPr>
    </w:p>
    <w:p w14:paraId="0000001B">
      <w:pPr>
        <w:spacing w:before="80" w:after="80"/>
        <w:ind w:left="-566" w:firstLine="5244"/>
        <w:rPr>
          <w:rFonts w:ascii="Calibri" w:hAnsi="Calibri" w:eastAsia="Calibri" w:cs="Calibri"/>
          <w:sz w:val="10"/>
          <w:szCs w:val="10"/>
        </w:rPr>
      </w:pPr>
    </w:p>
    <w:p w14:paraId="0000001C">
      <w:pPr>
        <w:spacing w:before="80" w:after="80"/>
        <w:ind w:left="-566" w:firstLine="5244"/>
        <w:rPr>
          <w:b/>
          <w:i/>
        </w:rPr>
      </w:pPr>
    </w:p>
    <w:p w14:paraId="0000001D">
      <w:pPr>
        <w:spacing w:before="80" w:after="80"/>
        <w:ind w:left="-566" w:firstLine="5244"/>
        <w:rPr>
          <w:b/>
          <w:i/>
        </w:rPr>
      </w:pPr>
    </w:p>
    <w:p w14:paraId="0000001E">
      <w:pPr>
        <w:spacing w:before="80" w:after="80"/>
        <w:ind w:left="-566" w:firstLine="5244"/>
        <w:rPr>
          <w:b/>
          <w:i/>
        </w:rPr>
      </w:pPr>
    </w:p>
    <w:p w14:paraId="0000001F">
      <w:pPr>
        <w:spacing w:before="80" w:after="80"/>
        <w:ind w:left="-566" w:firstLine="5244"/>
        <w:sectPr>
          <w:pgSz w:w="11907" w:h="16840"/>
          <w:pgMar w:top="1304" w:right="1418" w:bottom="1304" w:left="1985" w:header="720" w:footer="720" w:gutter="0"/>
          <w:pgNumType w:start="1"/>
          <w:cols w:space="720" w:num="1"/>
        </w:sectPr>
      </w:pPr>
      <w:r>
        <w:rPr>
          <w:b/>
          <w:i/>
          <w:rtl w:val="0"/>
        </w:rPr>
        <w:t>TP. Hồ Chí Minh, tháng 9/2025</w:t>
      </w:r>
    </w:p>
    <w:p w14:paraId="00000020">
      <w:pPr>
        <w:spacing w:after="160" w:line="259" w:lineRule="auto"/>
        <w:rPr>
          <w:b/>
        </w:rPr>
      </w:pPr>
    </w:p>
    <w:p w14:paraId="00000021">
      <w:pPr>
        <w:spacing w:line="276" w:lineRule="auto"/>
        <w:jc w:val="center"/>
        <w:rPr>
          <w:sz w:val="28"/>
          <w:szCs w:val="28"/>
        </w:rPr>
      </w:pPr>
      <w:r>
        <w:rPr>
          <w:color w:val="000000"/>
          <w:sz w:val="28"/>
          <w:szCs w:val="28"/>
          <w:rtl w:val="0"/>
        </w:rPr>
        <w:t>NHẬN XÉT VÀ ĐÁNH GIÁ CỦA GIẢNG VIÊN</w:t>
      </w:r>
    </w:p>
    <w:p w14:paraId="00000022">
      <w:pPr>
        <w:spacing w:line="276" w:lineRule="auto"/>
        <w:jc w:val="center"/>
        <w:rPr>
          <w:sz w:val="28"/>
          <w:szCs w:val="28"/>
        </w:rPr>
      </w:pPr>
      <w:r>
        <w:rPr>
          <w:sz w:val="28"/>
          <w:szCs w:val="28"/>
          <w:rtl w:val="0"/>
        </w:rPr>
        <w:t>…………………………………..…………………………………..…………………………………..…………………………………..…………………………………..…………………………………..…………………………………..…………………………………..…………………………………..…………………………………..…………………………………..…………………………………..…………………………………..…………………………………..…………………………………..…………………………………..…………………………………..…………………………………..…………………………………..…………………………………..…………………………………..…………………………………..…………………………………..…………………………………..…………………………………..…………………………………..…………………………………..…………………………………..……………………………………….……………………..…………………………………</w:t>
      </w:r>
      <w:r>
        <w:rPr>
          <w:rFonts w:hint="default"/>
          <w:sz w:val="28"/>
          <w:szCs w:val="28"/>
          <w:rtl w:val="0"/>
          <w:lang w:val="vi-VN"/>
        </w:rPr>
        <w:t>......................................................................................................................</w:t>
      </w:r>
      <w:r>
        <w:rPr>
          <w:sz w:val="28"/>
          <w:szCs w:val="28"/>
          <w:rtl w:val="0"/>
        </w:rPr>
        <w:t>..</w:t>
      </w:r>
    </w:p>
    <w:p w14:paraId="00000023">
      <w:pPr>
        <w:spacing w:line="276" w:lineRule="auto"/>
        <w:jc w:val="center"/>
      </w:pPr>
    </w:p>
    <w:p w14:paraId="00000024"/>
    <w:p w14:paraId="00000025"/>
    <w:p w14:paraId="00000026"/>
    <w:p w14:paraId="00000027"/>
    <w:p w14:paraId="00000028"/>
    <w:p w14:paraId="00000029"/>
    <w:p w14:paraId="0000002A"/>
    <w:p w14:paraId="0000002B"/>
    <w:p w14:paraId="0000002C"/>
    <w:p w14:paraId="0000002D"/>
    <w:p w14:paraId="0000002E"/>
    <w:p w14:paraId="0000002F"/>
    <w:p w14:paraId="00000030"/>
    <w:p w14:paraId="00000031"/>
    <w:p w14:paraId="00000032"/>
    <w:p w14:paraId="00000033"/>
    <w:p w14:paraId="00000034"/>
    <w:p w14:paraId="00000035"/>
    <w:p w14:paraId="00000036"/>
    <w:p w14:paraId="00000037"/>
    <w:p w14:paraId="00000038"/>
    <w:p w14:paraId="00000039"/>
    <w:p w14:paraId="0000003A">
      <w:pPr>
        <w:spacing w:line="276" w:lineRule="auto"/>
        <w:jc w:val="center"/>
      </w:pPr>
    </w:p>
    <w:p w14:paraId="0000003B">
      <w:pPr>
        <w:spacing w:line="276" w:lineRule="auto"/>
        <w:jc w:val="center"/>
      </w:pPr>
    </w:p>
    <w:p w14:paraId="0000003C">
      <w:pPr>
        <w:pStyle w:val="2"/>
        <w:tabs>
          <w:tab w:val="left" w:pos="9759"/>
        </w:tabs>
        <w:jc w:val="center"/>
        <w:rPr>
          <w:rFonts w:ascii="Times New Roman" w:hAnsi="Times New Roman" w:eastAsia="Times New Roman" w:cs="Times New Roman"/>
          <w:color w:val="000000"/>
          <w:sz w:val="34"/>
          <w:szCs w:val="34"/>
        </w:rPr>
      </w:pPr>
      <w:bookmarkStart w:id="3" w:name="_heading=h.30j0zll" w:colFirst="0" w:colLast="0"/>
      <w:bookmarkEnd w:id="3"/>
      <w:bookmarkStart w:id="4" w:name="_Toc31698"/>
      <w:bookmarkStart w:id="5" w:name="_Toc30318"/>
      <w:r>
        <w:rPr>
          <w:rFonts w:ascii="Times New Roman" w:hAnsi="Times New Roman" w:eastAsia="Times New Roman" w:cs="Times New Roman"/>
          <w:color w:val="000000"/>
          <w:sz w:val="34"/>
          <w:szCs w:val="34"/>
          <w:rtl w:val="0"/>
        </w:rPr>
        <w:t>LỜI CẢM ƠN</w:t>
      </w:r>
      <w:bookmarkEnd w:id="4"/>
      <w:bookmarkEnd w:id="5"/>
    </w:p>
    <w:p w14:paraId="0000003D">
      <w:pPr>
        <w:spacing w:after="160" w:line="259" w:lineRule="auto"/>
        <w:ind w:firstLine="720"/>
        <w:rPr>
          <w:sz w:val="28"/>
          <w:szCs w:val="28"/>
        </w:rPr>
      </w:pPr>
      <w:r>
        <w:rPr>
          <w:sz w:val="28"/>
          <w:szCs w:val="28"/>
          <w:rtl w:val="0"/>
        </w:rPr>
        <w:t xml:space="preserve">Chúng em xin gửi lời cảm ơn chân thành và sự tri ân sâu sắc đối với các thầy cô của trường Đại Học Sài Gòn, đặc biệt là các thầy cô ở khoa Công Nghệ Thông Tin đã tạo điều kiện cho em tiếp cận và tìm hiểu để hoàn thành đồ án môn học lần này. </w:t>
      </w:r>
    </w:p>
    <w:p w14:paraId="0000003E">
      <w:pPr>
        <w:spacing w:after="160" w:line="259" w:lineRule="auto"/>
        <w:ind w:firstLine="720"/>
        <w:rPr>
          <w:sz w:val="28"/>
          <w:szCs w:val="28"/>
        </w:rPr>
      </w:pPr>
      <w:r>
        <w:rPr>
          <w:sz w:val="28"/>
          <w:szCs w:val="28"/>
          <w:rtl w:val="0"/>
        </w:rPr>
        <w:t xml:space="preserve">Và chúng em cũng xin chân thành đặc biệt cảm ơn thầy Đỗ Như Tài, thầy là giảng viên giảng dạy đã nhiệt tình hướng dẫn giúp chúng em hoàn thành được đồ án lần này. </w:t>
      </w:r>
    </w:p>
    <w:p w14:paraId="0000003F">
      <w:pPr>
        <w:spacing w:after="160" w:line="259" w:lineRule="auto"/>
        <w:ind w:firstLine="720"/>
        <w:rPr>
          <w:sz w:val="28"/>
          <w:szCs w:val="28"/>
        </w:rPr>
      </w:pPr>
      <w:r>
        <w:rPr>
          <w:sz w:val="28"/>
          <w:szCs w:val="28"/>
          <w:rtl w:val="0"/>
        </w:rPr>
        <w:t xml:space="preserve">Trong quá trình nghiên cứu và làm bài báo cáo đồ án, kiến thức cũng như kinh nghiệm thực tế còn nhiều hạn chế nên bài báo cáo không thể tránh khỏi những thiếu sót, chúng em rất mong nhận được ý kiến đóng góp của thầy, cô để em học hỏi được nhiều kỹ năng, kinh nghiệm và sẽ hoàn thành tốt hơn cho những bài báo cáo sắp tới. </w:t>
      </w:r>
    </w:p>
    <w:p w14:paraId="00000040">
      <w:pPr>
        <w:spacing w:after="160" w:line="259" w:lineRule="auto"/>
        <w:ind w:firstLine="720"/>
        <w:rPr>
          <w:sz w:val="28"/>
          <w:szCs w:val="28"/>
        </w:rPr>
      </w:pPr>
      <w:r>
        <w:rPr>
          <w:sz w:val="28"/>
          <w:szCs w:val="28"/>
          <w:rtl w:val="0"/>
        </w:rPr>
        <w:t>Chúng em xin chân thành cảm ơn!</w:t>
      </w:r>
    </w:p>
    <w:p w14:paraId="00000041">
      <w:pPr>
        <w:spacing w:after="160" w:line="259" w:lineRule="auto"/>
        <w:ind w:firstLine="720"/>
        <w:rPr>
          <w:sz w:val="28"/>
          <w:szCs w:val="28"/>
        </w:rPr>
      </w:pPr>
    </w:p>
    <w:p w14:paraId="00000042">
      <w:pPr>
        <w:spacing w:after="160" w:line="259" w:lineRule="auto"/>
        <w:ind w:firstLine="720"/>
        <w:rPr>
          <w:sz w:val="28"/>
          <w:szCs w:val="28"/>
        </w:rPr>
      </w:pPr>
    </w:p>
    <w:p w14:paraId="00000043">
      <w:pPr>
        <w:spacing w:after="160" w:line="259" w:lineRule="auto"/>
        <w:ind w:firstLine="720"/>
        <w:rPr>
          <w:sz w:val="28"/>
          <w:szCs w:val="28"/>
        </w:rPr>
      </w:pPr>
    </w:p>
    <w:p w14:paraId="00000044">
      <w:pPr>
        <w:spacing w:after="160" w:line="259" w:lineRule="auto"/>
        <w:ind w:firstLine="720"/>
        <w:rPr>
          <w:sz w:val="28"/>
          <w:szCs w:val="28"/>
        </w:rPr>
      </w:pPr>
    </w:p>
    <w:p w14:paraId="00000045">
      <w:pPr>
        <w:spacing w:after="160" w:line="259" w:lineRule="auto"/>
        <w:ind w:firstLine="720"/>
        <w:rPr>
          <w:sz w:val="28"/>
          <w:szCs w:val="28"/>
        </w:rPr>
      </w:pPr>
    </w:p>
    <w:p w14:paraId="00000046">
      <w:pPr>
        <w:spacing w:after="160" w:line="259" w:lineRule="auto"/>
        <w:ind w:firstLine="720"/>
        <w:rPr>
          <w:sz w:val="28"/>
          <w:szCs w:val="28"/>
        </w:rPr>
      </w:pPr>
    </w:p>
    <w:p w14:paraId="00000047">
      <w:pPr>
        <w:spacing w:after="160" w:line="259" w:lineRule="auto"/>
        <w:ind w:firstLine="720"/>
        <w:rPr>
          <w:sz w:val="28"/>
          <w:szCs w:val="28"/>
        </w:rPr>
      </w:pPr>
    </w:p>
    <w:p w14:paraId="00000048">
      <w:pPr>
        <w:spacing w:after="160" w:line="259" w:lineRule="auto"/>
        <w:ind w:firstLine="720"/>
        <w:rPr>
          <w:sz w:val="28"/>
          <w:szCs w:val="28"/>
        </w:rPr>
      </w:pPr>
    </w:p>
    <w:p w14:paraId="00000049">
      <w:pPr>
        <w:spacing w:after="160" w:line="259" w:lineRule="auto"/>
        <w:ind w:firstLine="720"/>
        <w:rPr>
          <w:sz w:val="28"/>
          <w:szCs w:val="28"/>
        </w:rPr>
      </w:pPr>
    </w:p>
    <w:p w14:paraId="0000004A">
      <w:pPr>
        <w:spacing w:after="160" w:line="259" w:lineRule="auto"/>
        <w:ind w:firstLine="720"/>
        <w:rPr>
          <w:sz w:val="28"/>
          <w:szCs w:val="28"/>
        </w:rPr>
      </w:pPr>
    </w:p>
    <w:p w14:paraId="0000004B">
      <w:pPr>
        <w:spacing w:after="160" w:line="259" w:lineRule="auto"/>
        <w:ind w:firstLine="720"/>
        <w:rPr>
          <w:sz w:val="28"/>
          <w:szCs w:val="28"/>
        </w:rPr>
      </w:pPr>
    </w:p>
    <w:p w14:paraId="0000004C">
      <w:pPr>
        <w:spacing w:after="160" w:line="259" w:lineRule="auto"/>
        <w:ind w:firstLine="720"/>
        <w:rPr>
          <w:sz w:val="28"/>
          <w:szCs w:val="28"/>
        </w:rPr>
      </w:pPr>
    </w:p>
    <w:p w14:paraId="0000004D">
      <w:pPr>
        <w:spacing w:after="160" w:line="259" w:lineRule="auto"/>
        <w:ind w:firstLine="720"/>
        <w:rPr>
          <w:sz w:val="28"/>
          <w:szCs w:val="28"/>
        </w:rPr>
      </w:pPr>
      <w:r>
        <w:br w:type="page"/>
      </w:r>
    </w:p>
    <w:p w14:paraId="0000004E">
      <w:pPr>
        <w:pStyle w:val="2"/>
        <w:spacing w:before="120" w:line="360" w:lineRule="auto"/>
        <w:jc w:val="center"/>
      </w:pPr>
      <w:bookmarkStart w:id="6" w:name="_heading=h.u03pprdrw9xk" w:colFirst="0" w:colLast="0"/>
      <w:bookmarkEnd w:id="6"/>
      <w:bookmarkStart w:id="7" w:name="_Toc25021"/>
      <w:bookmarkStart w:id="8" w:name="_Toc22899"/>
      <w:r>
        <w:rPr>
          <w:rFonts w:ascii="Times New Roman" w:hAnsi="Times New Roman" w:eastAsia="Times New Roman" w:cs="Times New Roman"/>
          <w:color w:val="000000"/>
          <w:sz w:val="34"/>
          <w:szCs w:val="34"/>
          <w:rtl w:val="0"/>
        </w:rPr>
        <w:t>PHÂN CÔNG CÔNG VIỆC</w:t>
      </w:r>
      <w:bookmarkEnd w:id="7"/>
      <w:bookmarkEnd w:id="8"/>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44"/>
        <w:gridCol w:w="4644"/>
      </w:tblGrid>
      <w:tr w14:paraId="29893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7" w:hRule="atLeast"/>
        </w:trPr>
        <w:tc>
          <w:tcPr>
            <w:tcW w:w="4644" w:type="dxa"/>
          </w:tcPr>
          <w:p w14:paraId="00000057">
            <w:pPr>
              <w:tabs>
                <w:tab w:val="left" w:pos="454"/>
              </w:tabs>
              <w:spacing w:line="360" w:lineRule="auto"/>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Dương Huỳnh Gia</w:t>
            </w:r>
          </w:p>
        </w:tc>
        <w:tc>
          <w:tcPr>
            <w:tcW w:w="4644" w:type="dxa"/>
          </w:tcPr>
          <w:p w14:paraId="05574863">
            <w:pPr>
              <w:tabs>
                <w:tab w:val="left" w:pos="454"/>
              </w:tabs>
              <w:spacing w:line="360" w:lineRule="auto"/>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Word</w:t>
            </w:r>
          </w:p>
        </w:tc>
      </w:tr>
    </w:tbl>
    <w:p w14:paraId="5B9F77F3">
      <w:pPr>
        <w:tabs>
          <w:tab w:val="left" w:pos="454"/>
        </w:tabs>
        <w:spacing w:line="360" w:lineRule="auto"/>
        <w:jc w:val="both"/>
        <w:rPr>
          <w:sz w:val="28"/>
          <w:szCs w:val="28"/>
        </w:rPr>
      </w:pPr>
    </w:p>
    <w:p w14:paraId="00000058">
      <w:pPr>
        <w:tabs>
          <w:tab w:val="left" w:pos="454"/>
        </w:tabs>
        <w:spacing w:line="360" w:lineRule="auto"/>
        <w:jc w:val="both"/>
        <w:rPr>
          <w:sz w:val="28"/>
          <w:szCs w:val="28"/>
        </w:rPr>
      </w:pPr>
    </w:p>
    <w:p w14:paraId="0F5ACF4E">
      <w:pPr>
        <w:tabs>
          <w:tab w:val="left" w:pos="454"/>
        </w:tabs>
        <w:spacing w:line="360" w:lineRule="auto"/>
        <w:jc w:val="both"/>
        <w:rPr>
          <w:sz w:val="28"/>
          <w:szCs w:val="28"/>
        </w:rPr>
      </w:pPr>
    </w:p>
    <w:p w14:paraId="3083C08F">
      <w:pPr>
        <w:tabs>
          <w:tab w:val="left" w:pos="454"/>
        </w:tabs>
        <w:spacing w:line="360" w:lineRule="auto"/>
        <w:jc w:val="both"/>
        <w:rPr>
          <w:sz w:val="28"/>
          <w:szCs w:val="28"/>
        </w:rPr>
      </w:pPr>
    </w:p>
    <w:p w14:paraId="76C447CD">
      <w:pPr>
        <w:tabs>
          <w:tab w:val="left" w:pos="454"/>
        </w:tabs>
        <w:spacing w:line="360" w:lineRule="auto"/>
        <w:jc w:val="both"/>
        <w:rPr>
          <w:sz w:val="28"/>
          <w:szCs w:val="28"/>
        </w:rPr>
      </w:pPr>
    </w:p>
    <w:p w14:paraId="51B196E6">
      <w:pPr>
        <w:tabs>
          <w:tab w:val="left" w:pos="454"/>
        </w:tabs>
        <w:spacing w:line="360" w:lineRule="auto"/>
        <w:jc w:val="both"/>
        <w:rPr>
          <w:sz w:val="28"/>
          <w:szCs w:val="28"/>
        </w:rPr>
      </w:pPr>
    </w:p>
    <w:p w14:paraId="6335DF01">
      <w:pPr>
        <w:tabs>
          <w:tab w:val="left" w:pos="454"/>
        </w:tabs>
        <w:spacing w:line="360" w:lineRule="auto"/>
        <w:jc w:val="both"/>
        <w:rPr>
          <w:sz w:val="28"/>
          <w:szCs w:val="28"/>
        </w:rPr>
      </w:pPr>
    </w:p>
    <w:p w14:paraId="62E87DCE">
      <w:pPr>
        <w:tabs>
          <w:tab w:val="left" w:pos="454"/>
        </w:tabs>
        <w:spacing w:line="360" w:lineRule="auto"/>
        <w:jc w:val="both"/>
        <w:rPr>
          <w:sz w:val="28"/>
          <w:szCs w:val="28"/>
        </w:rPr>
      </w:pPr>
    </w:p>
    <w:p w14:paraId="70337BFA">
      <w:pPr>
        <w:tabs>
          <w:tab w:val="left" w:pos="454"/>
        </w:tabs>
        <w:spacing w:line="360" w:lineRule="auto"/>
        <w:jc w:val="both"/>
        <w:rPr>
          <w:sz w:val="28"/>
          <w:szCs w:val="28"/>
        </w:rPr>
      </w:pPr>
    </w:p>
    <w:p w14:paraId="0DB46758">
      <w:pPr>
        <w:tabs>
          <w:tab w:val="left" w:pos="454"/>
        </w:tabs>
        <w:spacing w:line="360" w:lineRule="auto"/>
        <w:jc w:val="both"/>
        <w:rPr>
          <w:sz w:val="28"/>
          <w:szCs w:val="28"/>
        </w:rPr>
      </w:pPr>
    </w:p>
    <w:p w14:paraId="0A5A1FD0">
      <w:pPr>
        <w:tabs>
          <w:tab w:val="left" w:pos="454"/>
        </w:tabs>
        <w:spacing w:line="360" w:lineRule="auto"/>
        <w:jc w:val="both"/>
        <w:rPr>
          <w:sz w:val="28"/>
          <w:szCs w:val="28"/>
        </w:rPr>
      </w:pPr>
    </w:p>
    <w:p w14:paraId="70F4DD04">
      <w:pPr>
        <w:tabs>
          <w:tab w:val="left" w:pos="454"/>
        </w:tabs>
        <w:spacing w:line="360" w:lineRule="auto"/>
        <w:jc w:val="both"/>
        <w:rPr>
          <w:sz w:val="28"/>
          <w:szCs w:val="28"/>
        </w:rPr>
      </w:pPr>
    </w:p>
    <w:p w14:paraId="2E16D4DE">
      <w:pPr>
        <w:tabs>
          <w:tab w:val="left" w:pos="454"/>
        </w:tabs>
        <w:spacing w:line="360" w:lineRule="auto"/>
        <w:jc w:val="both"/>
        <w:rPr>
          <w:sz w:val="28"/>
          <w:szCs w:val="28"/>
        </w:rPr>
      </w:pPr>
    </w:p>
    <w:p w14:paraId="43844EB1">
      <w:pPr>
        <w:tabs>
          <w:tab w:val="left" w:pos="454"/>
        </w:tabs>
        <w:spacing w:line="360" w:lineRule="auto"/>
        <w:jc w:val="both"/>
        <w:rPr>
          <w:sz w:val="28"/>
          <w:szCs w:val="28"/>
        </w:rPr>
      </w:pPr>
    </w:p>
    <w:p w14:paraId="4DE43983">
      <w:pPr>
        <w:tabs>
          <w:tab w:val="left" w:pos="454"/>
        </w:tabs>
        <w:spacing w:line="360" w:lineRule="auto"/>
        <w:jc w:val="both"/>
        <w:rPr>
          <w:sz w:val="28"/>
          <w:szCs w:val="28"/>
        </w:rPr>
      </w:pPr>
    </w:p>
    <w:p w14:paraId="11654D17">
      <w:pPr>
        <w:tabs>
          <w:tab w:val="left" w:pos="454"/>
        </w:tabs>
        <w:spacing w:line="360" w:lineRule="auto"/>
        <w:jc w:val="both"/>
        <w:rPr>
          <w:sz w:val="28"/>
          <w:szCs w:val="28"/>
        </w:rPr>
      </w:pPr>
    </w:p>
    <w:p w14:paraId="7387343F">
      <w:pPr>
        <w:tabs>
          <w:tab w:val="left" w:pos="454"/>
        </w:tabs>
        <w:spacing w:line="360" w:lineRule="auto"/>
        <w:jc w:val="both"/>
        <w:rPr>
          <w:sz w:val="28"/>
          <w:szCs w:val="28"/>
        </w:rPr>
      </w:pPr>
    </w:p>
    <w:p w14:paraId="0A1D36CC">
      <w:pPr>
        <w:tabs>
          <w:tab w:val="left" w:pos="454"/>
        </w:tabs>
        <w:spacing w:line="360" w:lineRule="auto"/>
        <w:jc w:val="both"/>
        <w:rPr>
          <w:sz w:val="28"/>
          <w:szCs w:val="28"/>
        </w:rPr>
      </w:pPr>
    </w:p>
    <w:p w14:paraId="745DDEE6">
      <w:pPr>
        <w:tabs>
          <w:tab w:val="left" w:pos="454"/>
        </w:tabs>
        <w:spacing w:line="360" w:lineRule="auto"/>
        <w:jc w:val="both"/>
        <w:rPr>
          <w:sz w:val="28"/>
          <w:szCs w:val="28"/>
        </w:rPr>
      </w:pPr>
    </w:p>
    <w:p w14:paraId="7CCD6FA1">
      <w:pPr>
        <w:tabs>
          <w:tab w:val="left" w:pos="454"/>
        </w:tabs>
        <w:spacing w:line="360" w:lineRule="auto"/>
        <w:jc w:val="both"/>
        <w:rPr>
          <w:sz w:val="28"/>
          <w:szCs w:val="28"/>
        </w:rPr>
      </w:pPr>
    </w:p>
    <w:p w14:paraId="4CF7C41B">
      <w:pPr>
        <w:tabs>
          <w:tab w:val="left" w:pos="454"/>
        </w:tabs>
        <w:spacing w:line="360" w:lineRule="auto"/>
        <w:jc w:val="both"/>
        <w:rPr>
          <w:sz w:val="28"/>
          <w:szCs w:val="28"/>
        </w:rPr>
      </w:pPr>
    </w:p>
    <w:p w14:paraId="49951EB3">
      <w:pPr>
        <w:tabs>
          <w:tab w:val="left" w:pos="454"/>
        </w:tabs>
        <w:spacing w:line="360" w:lineRule="auto"/>
        <w:jc w:val="both"/>
        <w:rPr>
          <w:sz w:val="28"/>
          <w:szCs w:val="28"/>
        </w:rPr>
      </w:pPr>
    </w:p>
    <w:p w14:paraId="661F5678">
      <w:pPr>
        <w:tabs>
          <w:tab w:val="left" w:pos="454"/>
        </w:tabs>
        <w:spacing w:line="360" w:lineRule="auto"/>
        <w:jc w:val="both"/>
        <w:rPr>
          <w:sz w:val="28"/>
          <w:szCs w:val="28"/>
        </w:rPr>
      </w:pPr>
    </w:p>
    <w:p w14:paraId="00000059">
      <w:pPr>
        <w:spacing w:after="160" w:line="259" w:lineRule="auto"/>
        <w:ind w:firstLine="720"/>
        <w:rPr>
          <w:sz w:val="28"/>
          <w:szCs w:val="28"/>
        </w:rPr>
      </w:pPr>
    </w:p>
    <w:p w14:paraId="0000005A">
      <w:pPr>
        <w:spacing w:after="160" w:line="259" w:lineRule="auto"/>
        <w:ind w:firstLine="720"/>
        <w:rPr>
          <w:sz w:val="28"/>
          <w:szCs w:val="28"/>
        </w:rPr>
      </w:pPr>
    </w:p>
    <w:p w14:paraId="68855330">
      <w:pPr>
        <w:pStyle w:val="2"/>
        <w:spacing w:before="120" w:line="360" w:lineRule="auto"/>
        <w:jc w:val="center"/>
        <w:rPr>
          <w:rFonts w:ascii="Times New Roman" w:hAnsi="Times New Roman" w:eastAsia="Times New Roman" w:cs="Times New Roman"/>
          <w:color w:val="000000"/>
          <w:sz w:val="34"/>
          <w:szCs w:val="34"/>
          <w:rtl w:val="0"/>
        </w:rPr>
      </w:pPr>
      <w:bookmarkStart w:id="9" w:name="_heading=h.os4kp4kuwm50" w:colFirst="0" w:colLast="0"/>
      <w:bookmarkEnd w:id="9"/>
      <w:bookmarkStart w:id="10" w:name="_Toc10210"/>
      <w:bookmarkStart w:id="11" w:name="_Toc1019"/>
      <w:r>
        <w:rPr>
          <w:rFonts w:ascii="Times New Roman" w:hAnsi="Times New Roman" w:eastAsia="Times New Roman" w:cs="Times New Roman"/>
          <w:color w:val="000000"/>
          <w:sz w:val="34"/>
          <w:szCs w:val="34"/>
          <w:rtl w:val="0"/>
        </w:rPr>
        <w:t>MỤC LỤC</w:t>
      </w:r>
      <w:bookmarkEnd w:id="10"/>
      <w:bookmarkEnd w:id="11"/>
    </w:p>
    <w:sdt>
      <w:sdtPr>
        <w:rPr>
          <w:rFonts w:ascii="SimSun" w:hAnsi="SimSun" w:eastAsia="SimSun"/>
          <w:sz w:val="21"/>
          <w:szCs w:val="26"/>
          <w:lang w:val="vi"/>
        </w:rPr>
        <w:id w:val="147472831"/>
        <w15:color w:val="DBDBDB"/>
        <w:docPartObj>
          <w:docPartGallery w:val="Table of Contents"/>
          <w:docPartUnique/>
        </w:docPartObj>
      </w:sdtPr>
      <w:sdtEndPr>
        <w:rPr>
          <w:sz w:val="26"/>
          <w:szCs w:val="26"/>
          <w:lang w:val="vi"/>
        </w:rPr>
      </w:sdtEndPr>
      <w:sdtContent>
        <w:p w14:paraId="78739E20">
          <w:pPr>
            <w:spacing w:before="0" w:beforeLines="0" w:after="0" w:afterLines="0" w:line="240" w:lineRule="auto"/>
            <w:ind w:left="0" w:leftChars="0" w:right="0" w:rightChars="0" w:firstLine="0" w:firstLineChars="0"/>
            <w:jc w:val="center"/>
          </w:pPr>
        </w:p>
        <w:p w14:paraId="6A5D00F0">
          <w:pPr>
            <w:pStyle w:val="96"/>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_Toc30318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_Toc30318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B74FD74">
          <w:pPr>
            <w:pStyle w:val="96"/>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_Toc22899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PHÂN CÔNG CÔNG VIỆC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E02BA76">
          <w:pPr>
            <w:pStyle w:val="96"/>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_Toc1019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MỤC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66A762A">
          <w:pPr>
            <w:pStyle w:val="96"/>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_Toc12969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DANH MỤC HÌNH ẢNH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_Toc12969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09190C5">
          <w:pPr>
            <w:pStyle w:val="96"/>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_Toc21053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 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_Toc21053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B63B799">
          <w:pPr>
            <w:pStyle w:val="97"/>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_Toc16087 </w:instrText>
          </w:r>
          <w:r>
            <w:rPr>
              <w:rFonts w:hint="default" w:ascii="Times New Roman" w:hAnsi="Times New Roman" w:cs="Times New Roman"/>
              <w:sz w:val="26"/>
              <w:szCs w:val="26"/>
            </w:rPr>
            <w:fldChar w:fldCharType="separate"/>
          </w:r>
          <w:r>
            <w:rPr>
              <w:rFonts w:hint="default" w:ascii="Times New Roman" w:hAnsi="Times New Roman" w:cs="Times New Roman"/>
              <w:i w:val="0"/>
              <w:iCs/>
              <w:sz w:val="26"/>
              <w:szCs w:val="26"/>
              <w:rtl w:val="0"/>
            </w:rPr>
            <w:t>1. Nguồn gốc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_Toc16087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761CD64">
          <w:pPr>
            <w:pStyle w:val="97"/>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_Toc27766 </w:instrText>
          </w:r>
          <w:r>
            <w:rPr>
              <w:rFonts w:hint="default" w:ascii="Times New Roman" w:hAnsi="Times New Roman" w:cs="Times New Roman"/>
              <w:sz w:val="26"/>
              <w:szCs w:val="26"/>
            </w:rPr>
            <w:fldChar w:fldCharType="separate"/>
          </w:r>
          <w:r>
            <w:rPr>
              <w:rFonts w:hint="default" w:ascii="Times New Roman" w:hAnsi="Times New Roman" w:cs="Times New Roman"/>
              <w:i w:val="0"/>
              <w:iCs w:val="0"/>
              <w:sz w:val="26"/>
              <w:szCs w:val="26"/>
              <w:rtl w:val="0"/>
            </w:rPr>
            <w:t xml:space="preserve">2. </w:t>
          </w:r>
          <w:r>
            <w:rPr>
              <w:rFonts w:hint="default" w:ascii="Times New Roman" w:hAnsi="Times New Roman" w:cs="Times New Roman"/>
              <w:i w:val="0"/>
              <w:iCs/>
              <w:sz w:val="26"/>
              <w:szCs w:val="26"/>
              <w:rtl w:val="0"/>
            </w:rPr>
            <w:t>Phạm vi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3BE80E6">
          <w:pPr>
            <w:pStyle w:val="97"/>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_Toc18692 </w:instrText>
          </w:r>
          <w:r>
            <w:rPr>
              <w:rFonts w:hint="default" w:ascii="Times New Roman" w:hAnsi="Times New Roman" w:cs="Times New Roman"/>
              <w:sz w:val="26"/>
              <w:szCs w:val="26"/>
            </w:rPr>
            <w:fldChar w:fldCharType="separate"/>
          </w:r>
          <w:r>
            <w:rPr>
              <w:rFonts w:hint="default" w:ascii="Times New Roman" w:hAnsi="Times New Roman" w:cs="Times New Roman"/>
              <w:i w:val="0"/>
              <w:iCs/>
              <w:sz w:val="26"/>
              <w:szCs w:val="26"/>
              <w:rtl w:val="0"/>
            </w:rPr>
            <w:t>3. Cấu trúc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_Toc18692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12CC5A1">
          <w:pPr>
            <w:pStyle w:val="96"/>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_Toc1031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 ĐỊNH NGHĨA VẤN ĐỀ (DEFINE PROBLEM)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0B45544">
          <w:pPr>
            <w:pStyle w:val="97"/>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_Toc7719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 Thông tin người dùng </w:t>
          </w:r>
          <w:r>
            <w:rPr>
              <w:rFonts w:hint="default" w:ascii="Times New Roman" w:hAnsi="Times New Roman" w:cs="Times New Roman"/>
              <w:sz w:val="26"/>
              <w:szCs w:val="26"/>
              <w:lang w:val="vi-VN"/>
            </w:rPr>
            <w:t>(users.dat</w:t>
          </w:r>
          <w:r>
            <w:rPr>
              <w:rFonts w:hint="default" w:ascii="Times New Roman" w:hAnsi="Times New Roman" w:cs="Times New Roman"/>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_Toc7719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F59787F">
          <w:pPr>
            <w:pStyle w:val="97"/>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_Toc30401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 Thông tin phim (</w:t>
          </w:r>
          <w:r>
            <w:rPr>
              <w:rFonts w:hint="default" w:ascii="Times New Roman" w:hAnsi="Times New Roman" w:cs="Times New Roman"/>
              <w:sz w:val="26"/>
              <w:szCs w:val="26"/>
              <w:lang w:val="vi-VN"/>
            </w:rPr>
            <w:t>movie.dat</w:t>
          </w:r>
          <w:r>
            <w:rPr>
              <w:rFonts w:hint="default" w:ascii="Times New Roman" w:hAnsi="Times New Roman" w:cs="Times New Roman"/>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0708C00">
          <w:pPr>
            <w:pStyle w:val="97"/>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_Toc7859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 Thông tin đánh giá (</w:t>
          </w:r>
          <w:r>
            <w:rPr>
              <w:rFonts w:hint="default" w:ascii="Times New Roman" w:hAnsi="Times New Roman" w:cs="Times New Roman"/>
              <w:sz w:val="26"/>
              <w:szCs w:val="26"/>
              <w:lang w:val="vi-VN"/>
            </w:rPr>
            <w:t>rating.dat</w:t>
          </w:r>
          <w:r>
            <w:rPr>
              <w:rFonts w:hint="default" w:ascii="Times New Roman" w:hAnsi="Times New Roman" w:cs="Times New Roman"/>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42BB308">
          <w:pPr>
            <w:pStyle w:val="96"/>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_Toc23942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III. CHUẨN BỊ VẤN ĐỀ (PREPARE PROBLEM)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_Toc23942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DD7A4A1">
          <w:pPr>
            <w:pStyle w:val="96"/>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_Toc22850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 PHÂN TÍCH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7AFE961">
          <w:pPr>
            <w:pStyle w:val="97"/>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_Toc26851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iCs/>
              <w:sz w:val="26"/>
              <w:szCs w:val="26"/>
              <w:rtl w:val="0"/>
            </w:rPr>
            <w:t>1. EDA không dùng biểu đồ (Non-graphie EDA)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_Toc26851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07D4C6C">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_Toc28468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lang w:val="vi-VN"/>
            </w:rPr>
            <w:t>1.1 Xử lý giá trị bị thiếu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C2B5BF5">
          <w:pPr>
            <w:pStyle w:val="97"/>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_Toc17299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iCs/>
              <w:sz w:val="26"/>
              <w:szCs w:val="26"/>
              <w:rtl w:val="0"/>
            </w:rPr>
            <w:t>2. EDA trực quan bằng sơ đồ (Graphical EDA)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0F80180">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_Toc15283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2.1 Biểu đồ Phân bổ giới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ED3A83D">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_Toc12813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 xml:space="preserve">2.2 </w:t>
          </w:r>
          <w:r>
            <w:rPr>
              <w:rFonts w:hint="default" w:ascii="Times New Roman" w:hAnsi="Times New Roman" w:eastAsia="Times New Roman" w:cs="Times New Roman"/>
              <w:sz w:val="26"/>
              <w:szCs w:val="26"/>
              <w:rtl w:val="0"/>
            </w:rPr>
            <w:t>Biểu đồ Phân bổ độ tuổi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_Toc12813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49DF4FC">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_Toc14209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2.3 Biểu đồ phân bố nghề nghiệp theo tên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_Toc14209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74233AA">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_Toc8073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vi-VN"/>
            </w:rPr>
            <w:t>2.4 Phân bố Điểm đánh giá (Rating)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_Toc8073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6B249A0">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_Toc10356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vi-VN"/>
            </w:rPr>
            <w:t>2.5 Các thể loại phim phổ biến nhất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2F4BA5C">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_Toc3104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lang w:val="vi-VN"/>
            </w:rPr>
            <w:t>2.6 Các thể loại phim có &gt;200 lượt 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698CFF6">
          <w:pPr>
            <w:pStyle w:val="97"/>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_Toc24970 </w:instrText>
          </w:r>
          <w:r>
            <w:rPr>
              <w:rFonts w:hint="default" w:ascii="Times New Roman" w:hAnsi="Times New Roman" w:cs="Times New Roman"/>
              <w:sz w:val="26"/>
              <w:szCs w:val="26"/>
            </w:rPr>
            <w:fldChar w:fldCharType="separate"/>
          </w:r>
          <w:r>
            <w:rPr>
              <w:rFonts w:hint="default" w:ascii="Times New Roman" w:hAnsi="Times New Roman" w:cs="Times New Roman"/>
              <w:i w:val="0"/>
              <w:iCs w:val="0"/>
              <w:sz w:val="26"/>
              <w:szCs w:val="26"/>
              <w:rtl w:val="0"/>
              <w:lang w:val="vi-VN"/>
            </w:rPr>
            <w:t xml:space="preserve">3. </w:t>
          </w:r>
          <w:r>
            <w:rPr>
              <w:rFonts w:hint="default" w:ascii="Times New Roman" w:hAnsi="Times New Roman" w:cs="Times New Roman"/>
              <w:i w:val="0"/>
              <w:iCs/>
              <w:sz w:val="26"/>
              <w:szCs w:val="26"/>
              <w:rtl w:val="0"/>
              <w:lang w:val="vi-VN"/>
            </w:rPr>
            <w:t>Độ lệch chuẩn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DBC46E1">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_Toc11503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lang w:val="vi-VN"/>
            </w:rPr>
            <w:t>3.1</w:t>
          </w: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sz w:val="26"/>
              <w:szCs w:val="26"/>
              <w:rtl w:val="0"/>
              <w:lang w:val="vi-VN"/>
            </w:rPr>
            <w:t>Độ lệch chuẩn Rating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_Toc11503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DC6F018">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_Toc22126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lang w:val="vi-VN"/>
            </w:rPr>
            <w:t>3.2</w:t>
          </w: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sz w:val="26"/>
              <w:szCs w:val="26"/>
              <w:rtl w:val="0"/>
              <w:lang w:val="vi-VN"/>
            </w:rPr>
            <w:t>Độ lệch chuẩn trung bình theo thể loại phim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_Toc22126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BE65FD6">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_Toc19031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3.3 Độ lệch chuẩn của rating theo nhóm tuổi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FECF8AB">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_Toc3525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lang w:val="vi-VN"/>
            </w:rPr>
            <w:t>3.</w:t>
          </w:r>
          <w:r>
            <w:rPr>
              <w:rFonts w:hint="default" w:ascii="Times New Roman" w:hAnsi="Times New Roman" w:eastAsia="Times New Roman" w:cs="Times New Roman"/>
              <w:sz w:val="26"/>
              <w:szCs w:val="26"/>
              <w:rtl w:val="0"/>
            </w:rPr>
            <w:t xml:space="preserve">4. </w:t>
          </w:r>
          <w:r>
            <w:rPr>
              <w:rFonts w:hint="default" w:ascii="Times New Roman" w:hAnsi="Times New Roman" w:cs="Times New Roman"/>
              <w:sz w:val="26"/>
              <w:szCs w:val="26"/>
              <w:rtl w:val="0"/>
            </w:rPr>
            <w:t xml:space="preserve">Biểu </w:t>
          </w:r>
          <w:r>
            <w:rPr>
              <w:rFonts w:hint="default" w:ascii="Times New Roman" w:hAnsi="Times New Roman" w:eastAsia="Times New Roman" w:cs="Times New Roman"/>
              <w:sz w:val="26"/>
              <w:szCs w:val="26"/>
              <w:rtl w:val="0"/>
            </w:rPr>
            <w:t>đồ trực quan hóa ma trận tương quan (Correlogram)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_Toc3525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EDF4D72">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_Toc20869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vi-VN"/>
            </w:rPr>
            <w:t xml:space="preserve">3.5 </w:t>
          </w:r>
          <w:r>
            <w:rPr>
              <w:rFonts w:hint="default" w:ascii="Times New Roman" w:hAnsi="Times New Roman" w:cs="Times New Roman"/>
              <w:sz w:val="26"/>
              <w:szCs w:val="26"/>
              <w:rtl w:val="0"/>
            </w:rPr>
            <w:t xml:space="preserve"> </w:t>
          </w:r>
          <w:r>
            <w:rPr>
              <w:rFonts w:hint="default" w:ascii="Times New Roman" w:hAnsi="Times New Roman" w:cs="Times New Roman"/>
              <w:sz w:val="26"/>
              <w:szCs w:val="26"/>
              <w:rtl w:val="0"/>
              <w:lang w:val="vi-VN"/>
            </w:rPr>
            <w:t>So sánh độ lệch chuẩn giữa các thể loại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DF2D3BC">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3.6 Các yếu tố ảnh hưởng đến độ lệch chuẩn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3D62D44">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_Toc15060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3.7 Độ lệch chuẩn theo thập niên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_Toc15060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AC8F285">
          <w:pPr>
            <w:pStyle w:val="97"/>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_Toc18146 </w:instrText>
          </w:r>
          <w:r>
            <w:rPr>
              <w:rFonts w:hint="default" w:ascii="Times New Roman" w:hAnsi="Times New Roman" w:cs="Times New Roman"/>
              <w:sz w:val="26"/>
              <w:szCs w:val="26"/>
            </w:rPr>
            <w:fldChar w:fldCharType="separate"/>
          </w:r>
          <w:r>
            <w:rPr>
              <w:rFonts w:hint="default" w:ascii="Times New Roman" w:hAnsi="Times New Roman" w:cs="Times New Roman"/>
              <w:i w:val="0"/>
              <w:iCs w:val="0"/>
              <w:sz w:val="26"/>
              <w:szCs w:val="26"/>
              <w:lang w:val="vi-VN"/>
            </w:rPr>
            <w:t xml:space="preserve">4. </w:t>
          </w:r>
          <w:r>
            <w:rPr>
              <w:rFonts w:hint="default" w:ascii="Times New Roman" w:hAnsi="Times New Roman" w:cs="Times New Roman"/>
              <w:i w:val="0"/>
              <w:iCs/>
              <w:sz w:val="26"/>
              <w:szCs w:val="26"/>
              <w:lang w:val="vi-VN"/>
            </w:rPr>
            <w:t>Mối tương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7E44F99">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_Toc15637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vi-VN"/>
            </w:rPr>
            <w:t>4.</w:t>
          </w:r>
          <w:r>
            <w:rPr>
              <w:rFonts w:hint="default" w:ascii="Times New Roman" w:hAnsi="Times New Roman" w:cs="Times New Roman"/>
              <w:sz w:val="26"/>
              <w:szCs w:val="26"/>
              <w:rtl w:val="0"/>
            </w:rPr>
            <w:t xml:space="preserve">1 </w:t>
          </w:r>
          <w:r>
            <w:rPr>
              <w:rFonts w:hint="default" w:ascii="Times New Roman" w:hAnsi="Times New Roman" w:cs="Times New Roman"/>
              <w:sz w:val="26"/>
              <w:szCs w:val="26"/>
              <w:rtl w:val="0"/>
              <w:lang w:val="vi-VN"/>
            </w:rPr>
            <w:t>Mối tương quan giữa độ phổ biến và độ phân hóa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1277665">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_Toc27826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vi-VN"/>
            </w:rPr>
            <w:t>4</w:t>
          </w:r>
          <w:r>
            <w:rPr>
              <w:rFonts w:hint="default" w:ascii="Times New Roman" w:hAnsi="Times New Roman" w:cs="Times New Roman"/>
              <w:sz w:val="26"/>
              <w:szCs w:val="26"/>
              <w:rtl w:val="0"/>
            </w:rPr>
            <w:t xml:space="preserve">.2 </w:t>
          </w:r>
          <w:r>
            <w:rPr>
              <w:rFonts w:hint="default" w:ascii="Times New Roman" w:hAnsi="Times New Roman" w:cs="Times New Roman"/>
              <w:sz w:val="26"/>
              <w:szCs w:val="26"/>
              <w:rtl w:val="0"/>
              <w:lang w:val="vi-VN"/>
            </w:rPr>
            <w:t>Các loại phim tranh cãi nhất giữa nam và nữ</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_Toc27826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4AC8FC9">
          <w:pPr>
            <w:pStyle w:val="98"/>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_Toc14135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vi-VN"/>
            </w:rPr>
            <w:t>4.3 Tỷ lệ đánh giá cực đoan theo nhóm tuổi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_Toc14135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5E93629">
          <w:pPr>
            <w:pStyle w:val="96"/>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_Toc28987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III.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8504377">
          <w:pPr>
            <w:pStyle w:val="96"/>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_Toc21957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CAA2673">
          <w:pPr>
            <w:spacing w:line="360" w:lineRule="auto"/>
            <w:rPr>
              <w:sz w:val="26"/>
              <w:szCs w:val="26"/>
              <w:lang w:val="vi"/>
            </w:rPr>
          </w:pPr>
          <w:r>
            <w:rPr>
              <w:rFonts w:hint="default" w:ascii="Times New Roman" w:hAnsi="Times New Roman" w:cs="Times New Roman"/>
              <w:sz w:val="26"/>
              <w:szCs w:val="26"/>
            </w:rPr>
            <w:fldChar w:fldCharType="end"/>
          </w:r>
        </w:p>
      </w:sdtContent>
    </w:sdt>
    <w:p w14:paraId="63CA83F5">
      <w:pPr>
        <w:rPr>
          <w:sz w:val="26"/>
          <w:szCs w:val="26"/>
          <w:rtl w:val="0"/>
          <w:lang w:val="vi"/>
        </w:rPr>
      </w:pPr>
    </w:p>
    <w:p w14:paraId="2188E29F">
      <w:pPr>
        <w:rPr>
          <w:rtl w:val="0"/>
        </w:rPr>
      </w:pPr>
    </w:p>
    <w:p w14:paraId="5DF5C4CD">
      <w:pPr>
        <w:rPr>
          <w:lang w:val="vi"/>
        </w:rPr>
      </w:pPr>
    </w:p>
    <w:p w14:paraId="2D41BC32">
      <w:pPr>
        <w:rPr>
          <w:sz w:val="26"/>
          <w:szCs w:val="26"/>
          <w:lang w:val="vi"/>
        </w:rPr>
      </w:pPr>
    </w:p>
    <w:p w14:paraId="00000086">
      <w:pPr>
        <w:widowControl w:val="0"/>
        <w:tabs>
          <w:tab w:val="right" w:leader="dot" w:pos="12000"/>
        </w:tabs>
        <w:spacing w:before="60"/>
        <w:rPr>
          <w:b/>
          <w:i w:val="0"/>
          <w:smallCaps w:val="0"/>
          <w:strike w:val="0"/>
          <w:color w:val="000000"/>
          <w:sz w:val="28"/>
          <w:szCs w:val="28"/>
          <w:u w:val="none"/>
          <w:shd w:val="clear" w:fill="auto"/>
          <w:vertAlign w:val="baseline"/>
        </w:rPr>
      </w:pPr>
    </w:p>
    <w:p w14:paraId="00000087">
      <w:pPr>
        <w:rPr>
          <w:sz w:val="28"/>
          <w:szCs w:val="28"/>
        </w:rPr>
      </w:pPr>
    </w:p>
    <w:p w14:paraId="00000088"/>
    <w:p w14:paraId="00000089"/>
    <w:p w14:paraId="50A2C982"/>
    <w:p w14:paraId="27F3FBAB"/>
    <w:p w14:paraId="41A20E95"/>
    <w:p w14:paraId="71034EC7"/>
    <w:p w14:paraId="2AFD6EDE"/>
    <w:p w14:paraId="640D23A1"/>
    <w:p w14:paraId="48F52495"/>
    <w:p w14:paraId="291E51B9"/>
    <w:p w14:paraId="3A0029E7"/>
    <w:p w14:paraId="6DED5714"/>
    <w:p w14:paraId="7D4BD44A"/>
    <w:p w14:paraId="7D4E357F"/>
    <w:p w14:paraId="30861EBF"/>
    <w:p w14:paraId="49985625"/>
    <w:p w14:paraId="725B2611"/>
    <w:p w14:paraId="37B18C7D"/>
    <w:p w14:paraId="316BF4F4"/>
    <w:p w14:paraId="5841B0F9"/>
    <w:p w14:paraId="069A8E3B"/>
    <w:p w14:paraId="6E8B05BD"/>
    <w:p w14:paraId="4F8E76A1"/>
    <w:p w14:paraId="743785C0"/>
    <w:p w14:paraId="04DC5F82"/>
    <w:p w14:paraId="494CF6C8"/>
    <w:p w14:paraId="33098565">
      <w:pPr>
        <w:pStyle w:val="2"/>
        <w:bidi w:val="0"/>
        <w:jc w:val="center"/>
        <w:rPr>
          <w:rFonts w:hint="default" w:ascii="Times New Roman" w:hAnsi="Times New Roman" w:cs="Times New Roman"/>
          <w:color w:val="auto"/>
          <w:sz w:val="34"/>
          <w:szCs w:val="34"/>
          <w:lang w:val="vi-VN"/>
        </w:rPr>
      </w:pPr>
      <w:bookmarkStart w:id="12" w:name="_Toc24882"/>
      <w:bookmarkStart w:id="13" w:name="_Toc12969"/>
      <w:r>
        <w:rPr>
          <w:rFonts w:hint="default" w:ascii="Times New Roman" w:hAnsi="Times New Roman" w:cs="Times New Roman"/>
          <w:color w:val="auto"/>
          <w:sz w:val="34"/>
          <w:szCs w:val="34"/>
          <w:lang w:val="vi-VN"/>
        </w:rPr>
        <w:t>DANH MỤC HÌNH ẢNH</w:t>
      </w:r>
      <w:bookmarkEnd w:id="12"/>
      <w:bookmarkEnd w:id="13"/>
    </w:p>
    <w:p w14:paraId="04D0E48D">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TOC \h \c "Hình"</w:instrText>
      </w:r>
      <w:r>
        <w:rPr>
          <w:rFonts w:hint="default"/>
          <w:b w:val="0"/>
          <w:bCs w:val="0"/>
          <w:lang w:val="vi-VN"/>
        </w:rPr>
        <w:fldChar w:fldCharType="separate"/>
      </w:r>
      <w:r>
        <w:rPr>
          <w:rFonts w:hint="default"/>
          <w:b w:val="0"/>
          <w:bCs w:val="0"/>
          <w:lang w:val="vi-VN"/>
        </w:rPr>
        <w:fldChar w:fldCharType="begin"/>
      </w:r>
      <w:r>
        <w:rPr>
          <w:rFonts w:hint="default"/>
          <w:b w:val="0"/>
          <w:bCs w:val="0"/>
          <w:lang w:val="vi-VN"/>
        </w:rPr>
        <w:instrText xml:space="preserve"> HYPERLINK \l _Toc30166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1 </w:t>
      </w:r>
      <w:r>
        <w:rPr>
          <w:rFonts w:hint="default" w:ascii="Times New Roman" w:hAnsi="Times New Roman" w:cs="Times New Roman"/>
          <w:b w:val="0"/>
          <w:bCs w:val="0"/>
          <w:szCs w:val="26"/>
          <w:lang w:val="vi-VN"/>
        </w:rPr>
        <w:t xml:space="preserve"> Bộ dữ liệu</w:t>
      </w:r>
      <w:r>
        <w:rPr>
          <w:b w:val="0"/>
          <w:bCs w:val="0"/>
        </w:rPr>
        <w:tab/>
      </w:r>
      <w:r>
        <w:rPr>
          <w:b w:val="0"/>
          <w:bCs w:val="0"/>
        </w:rPr>
        <w:fldChar w:fldCharType="begin"/>
      </w:r>
      <w:r>
        <w:rPr>
          <w:b w:val="0"/>
          <w:bCs w:val="0"/>
        </w:rPr>
        <w:instrText xml:space="preserve"> PAGEREF _Toc30166 \h </w:instrText>
      </w:r>
      <w:r>
        <w:rPr>
          <w:b w:val="0"/>
          <w:bCs w:val="0"/>
        </w:rPr>
        <w:fldChar w:fldCharType="separate"/>
      </w:r>
      <w:r>
        <w:rPr>
          <w:b w:val="0"/>
          <w:bCs w:val="0"/>
        </w:rPr>
        <w:t>8</w:t>
      </w:r>
      <w:r>
        <w:rPr>
          <w:b w:val="0"/>
          <w:bCs w:val="0"/>
        </w:rPr>
        <w:fldChar w:fldCharType="end"/>
      </w:r>
      <w:r>
        <w:rPr>
          <w:rFonts w:hint="default"/>
          <w:b w:val="0"/>
          <w:bCs w:val="0"/>
          <w:lang w:val="vi-VN"/>
        </w:rPr>
        <w:fldChar w:fldCharType="end"/>
      </w:r>
    </w:p>
    <w:p w14:paraId="5FF42A82">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_Toc27120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2 </w:t>
      </w:r>
      <w:r>
        <w:rPr>
          <w:rFonts w:hint="default" w:ascii="Times New Roman" w:hAnsi="Times New Roman" w:cs="Times New Roman"/>
          <w:b w:val="0"/>
          <w:bCs w:val="0"/>
          <w:szCs w:val="26"/>
          <w:lang w:val="vi-VN"/>
        </w:rPr>
        <w:t>: Xử lý giá trị bị thiếu</w:t>
      </w:r>
      <w:r>
        <w:rPr>
          <w:b w:val="0"/>
          <w:bCs w:val="0"/>
        </w:rPr>
        <w:tab/>
      </w:r>
      <w:r>
        <w:rPr>
          <w:b w:val="0"/>
          <w:bCs w:val="0"/>
        </w:rPr>
        <w:fldChar w:fldCharType="begin"/>
      </w:r>
      <w:r>
        <w:rPr>
          <w:b w:val="0"/>
          <w:bCs w:val="0"/>
        </w:rPr>
        <w:instrText xml:space="preserve"> PAGEREF _Toc27120 \h </w:instrText>
      </w:r>
      <w:r>
        <w:rPr>
          <w:b w:val="0"/>
          <w:bCs w:val="0"/>
        </w:rPr>
        <w:fldChar w:fldCharType="separate"/>
      </w:r>
      <w:r>
        <w:rPr>
          <w:b w:val="0"/>
          <w:bCs w:val="0"/>
        </w:rPr>
        <w:t>8</w:t>
      </w:r>
      <w:r>
        <w:rPr>
          <w:b w:val="0"/>
          <w:bCs w:val="0"/>
        </w:rPr>
        <w:fldChar w:fldCharType="end"/>
      </w:r>
      <w:r>
        <w:rPr>
          <w:rFonts w:hint="default"/>
          <w:b w:val="0"/>
          <w:bCs w:val="0"/>
          <w:lang w:val="vi-VN"/>
        </w:rPr>
        <w:fldChar w:fldCharType="end"/>
      </w:r>
    </w:p>
    <w:p w14:paraId="0499684C">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_Toc20051 </w:instrText>
      </w:r>
      <w:r>
        <w:rPr>
          <w:rFonts w:hint="default"/>
          <w:b w:val="0"/>
          <w:bCs w:val="0"/>
          <w:lang w:val="vi-VN"/>
        </w:rPr>
        <w:fldChar w:fldCharType="separate"/>
      </w:r>
      <w:r>
        <w:rPr>
          <w:rFonts w:hint="default" w:ascii="Times New Roman" w:hAnsi="Times New Roman" w:cs="Times New Roman"/>
          <w:b w:val="0"/>
          <w:bCs w:val="0"/>
          <w:i w:val="0"/>
          <w:iCs w:val="0"/>
          <w:szCs w:val="26"/>
        </w:rPr>
        <w:t xml:space="preserve">Hình </w:t>
      </w:r>
      <w:r>
        <w:rPr>
          <w:b w:val="0"/>
          <w:bCs w:val="0"/>
        </w:rPr>
        <w:t xml:space="preserve">3 </w:t>
      </w:r>
      <w:r>
        <w:rPr>
          <w:rFonts w:hint="default" w:ascii="Times New Roman" w:hAnsi="Times New Roman" w:cs="Times New Roman"/>
          <w:b w:val="0"/>
          <w:bCs w:val="0"/>
          <w:i w:val="0"/>
          <w:iCs w:val="0"/>
          <w:szCs w:val="26"/>
          <w:lang w:val="vi-VN"/>
        </w:rPr>
        <w:t xml:space="preserve">: </w:t>
      </w:r>
      <w:r>
        <w:rPr>
          <w:rFonts w:hint="default" w:ascii="Times New Roman" w:hAnsi="Times New Roman" w:cs="Times New Roman"/>
          <w:b w:val="0"/>
          <w:bCs w:val="0"/>
          <w:i w:val="0"/>
          <w:iCs w:val="0"/>
          <w:szCs w:val="26"/>
          <w:rtl w:val="0"/>
        </w:rPr>
        <w:t>Hình</w:t>
      </w:r>
      <w:r>
        <w:rPr>
          <w:rFonts w:hint="default" w:ascii="Times New Roman" w:hAnsi="Times New Roman" w:cs="Times New Roman"/>
          <w:b w:val="0"/>
          <w:bCs w:val="0"/>
          <w:i w:val="0"/>
          <w:iCs w:val="0"/>
          <w:szCs w:val="26"/>
          <w:rtl w:val="0"/>
          <w:lang w:val="vi-VN"/>
        </w:rPr>
        <w:t xml:space="preserve"> phân bố giới tính</w:t>
      </w:r>
      <w:r>
        <w:rPr>
          <w:b w:val="0"/>
          <w:bCs w:val="0"/>
        </w:rPr>
        <w:tab/>
      </w:r>
      <w:r>
        <w:rPr>
          <w:b w:val="0"/>
          <w:bCs w:val="0"/>
        </w:rPr>
        <w:fldChar w:fldCharType="begin"/>
      </w:r>
      <w:r>
        <w:rPr>
          <w:b w:val="0"/>
          <w:bCs w:val="0"/>
        </w:rPr>
        <w:instrText xml:space="preserve"> PAGEREF _Toc20051 \h </w:instrText>
      </w:r>
      <w:r>
        <w:rPr>
          <w:b w:val="0"/>
          <w:bCs w:val="0"/>
        </w:rPr>
        <w:fldChar w:fldCharType="separate"/>
      </w:r>
      <w:r>
        <w:rPr>
          <w:b w:val="0"/>
          <w:bCs w:val="0"/>
        </w:rPr>
        <w:t>9</w:t>
      </w:r>
      <w:r>
        <w:rPr>
          <w:b w:val="0"/>
          <w:bCs w:val="0"/>
        </w:rPr>
        <w:fldChar w:fldCharType="end"/>
      </w:r>
      <w:r>
        <w:rPr>
          <w:rFonts w:hint="default"/>
          <w:b w:val="0"/>
          <w:bCs w:val="0"/>
          <w:lang w:val="vi-VN"/>
        </w:rPr>
        <w:fldChar w:fldCharType="end"/>
      </w:r>
    </w:p>
    <w:p w14:paraId="7D5C0542">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_Toc3988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4 </w:t>
      </w:r>
      <w:r>
        <w:rPr>
          <w:rFonts w:hint="default" w:ascii="Times New Roman" w:hAnsi="Times New Roman" w:cs="Times New Roman"/>
          <w:b w:val="0"/>
          <w:bCs w:val="0"/>
          <w:szCs w:val="26"/>
          <w:lang w:val="vi-VN"/>
        </w:rPr>
        <w:t>: Biểu đồ phân bố độ tuổi</w:t>
      </w:r>
      <w:r>
        <w:rPr>
          <w:b w:val="0"/>
          <w:bCs w:val="0"/>
        </w:rPr>
        <w:tab/>
      </w:r>
      <w:r>
        <w:rPr>
          <w:b w:val="0"/>
          <w:bCs w:val="0"/>
        </w:rPr>
        <w:fldChar w:fldCharType="begin"/>
      </w:r>
      <w:r>
        <w:rPr>
          <w:b w:val="0"/>
          <w:bCs w:val="0"/>
        </w:rPr>
        <w:instrText xml:space="preserve"> PAGEREF _Toc3988 \h </w:instrText>
      </w:r>
      <w:r>
        <w:rPr>
          <w:b w:val="0"/>
          <w:bCs w:val="0"/>
        </w:rPr>
        <w:fldChar w:fldCharType="separate"/>
      </w:r>
      <w:r>
        <w:rPr>
          <w:b w:val="0"/>
          <w:bCs w:val="0"/>
        </w:rPr>
        <w:t>10</w:t>
      </w:r>
      <w:r>
        <w:rPr>
          <w:b w:val="0"/>
          <w:bCs w:val="0"/>
        </w:rPr>
        <w:fldChar w:fldCharType="end"/>
      </w:r>
      <w:r>
        <w:rPr>
          <w:rFonts w:hint="default"/>
          <w:b w:val="0"/>
          <w:bCs w:val="0"/>
          <w:lang w:val="vi-VN"/>
        </w:rPr>
        <w:fldChar w:fldCharType="end"/>
      </w:r>
    </w:p>
    <w:p w14:paraId="0E278E28">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_Toc17701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5 </w:t>
      </w:r>
      <w:r>
        <w:rPr>
          <w:rFonts w:hint="default" w:ascii="Times New Roman" w:hAnsi="Times New Roman" w:cs="Times New Roman"/>
          <w:b w:val="0"/>
          <w:bCs w:val="0"/>
          <w:szCs w:val="26"/>
          <w:lang w:val="vi-VN"/>
        </w:rPr>
        <w:t>: Biểu đồ phân bố nghề nghiệp theo tên</w:t>
      </w:r>
      <w:r>
        <w:rPr>
          <w:b w:val="0"/>
          <w:bCs w:val="0"/>
        </w:rPr>
        <w:tab/>
      </w:r>
      <w:r>
        <w:rPr>
          <w:b w:val="0"/>
          <w:bCs w:val="0"/>
        </w:rPr>
        <w:fldChar w:fldCharType="begin"/>
      </w:r>
      <w:r>
        <w:rPr>
          <w:b w:val="0"/>
          <w:bCs w:val="0"/>
        </w:rPr>
        <w:instrText xml:space="preserve"> PAGEREF _Toc17701 \h </w:instrText>
      </w:r>
      <w:r>
        <w:rPr>
          <w:b w:val="0"/>
          <w:bCs w:val="0"/>
        </w:rPr>
        <w:fldChar w:fldCharType="separate"/>
      </w:r>
      <w:r>
        <w:rPr>
          <w:b w:val="0"/>
          <w:bCs w:val="0"/>
        </w:rPr>
        <w:t>11</w:t>
      </w:r>
      <w:r>
        <w:rPr>
          <w:b w:val="0"/>
          <w:bCs w:val="0"/>
        </w:rPr>
        <w:fldChar w:fldCharType="end"/>
      </w:r>
      <w:r>
        <w:rPr>
          <w:rFonts w:hint="default"/>
          <w:b w:val="0"/>
          <w:bCs w:val="0"/>
          <w:lang w:val="vi-VN"/>
        </w:rPr>
        <w:fldChar w:fldCharType="end"/>
      </w:r>
    </w:p>
    <w:p w14:paraId="1CC98D8C">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_Toc23165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6 </w:t>
      </w:r>
      <w:r>
        <w:rPr>
          <w:rFonts w:hint="default" w:ascii="Times New Roman" w:hAnsi="Times New Roman" w:cs="Times New Roman"/>
          <w:b w:val="0"/>
          <w:bCs w:val="0"/>
          <w:szCs w:val="26"/>
          <w:lang w:val="vi-VN"/>
        </w:rPr>
        <w:t>: Biểu đồ phân bố điểm đánh giá</w:t>
      </w:r>
      <w:r>
        <w:rPr>
          <w:b w:val="0"/>
          <w:bCs w:val="0"/>
        </w:rPr>
        <w:tab/>
      </w:r>
      <w:r>
        <w:rPr>
          <w:b w:val="0"/>
          <w:bCs w:val="0"/>
        </w:rPr>
        <w:fldChar w:fldCharType="begin"/>
      </w:r>
      <w:r>
        <w:rPr>
          <w:b w:val="0"/>
          <w:bCs w:val="0"/>
        </w:rPr>
        <w:instrText xml:space="preserve"> PAGEREF _Toc23165 \h </w:instrText>
      </w:r>
      <w:r>
        <w:rPr>
          <w:b w:val="0"/>
          <w:bCs w:val="0"/>
        </w:rPr>
        <w:fldChar w:fldCharType="separate"/>
      </w:r>
      <w:r>
        <w:rPr>
          <w:b w:val="0"/>
          <w:bCs w:val="0"/>
        </w:rPr>
        <w:t>12</w:t>
      </w:r>
      <w:r>
        <w:rPr>
          <w:b w:val="0"/>
          <w:bCs w:val="0"/>
        </w:rPr>
        <w:fldChar w:fldCharType="end"/>
      </w:r>
      <w:r>
        <w:rPr>
          <w:rFonts w:hint="default"/>
          <w:b w:val="0"/>
          <w:bCs w:val="0"/>
          <w:lang w:val="vi-VN"/>
        </w:rPr>
        <w:fldChar w:fldCharType="end"/>
      </w:r>
    </w:p>
    <w:p w14:paraId="55BC5B72">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_Toc4687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7 </w:t>
      </w:r>
      <w:r>
        <w:rPr>
          <w:rFonts w:hint="default" w:ascii="Times New Roman" w:hAnsi="Times New Roman" w:cs="Times New Roman"/>
          <w:b w:val="0"/>
          <w:bCs w:val="0"/>
          <w:szCs w:val="26"/>
          <w:lang w:val="vi-VN"/>
        </w:rPr>
        <w:t>: Biểu đồ thể hiện các thể loại phim phổ biến nhất</w:t>
      </w:r>
      <w:r>
        <w:rPr>
          <w:b w:val="0"/>
          <w:bCs w:val="0"/>
        </w:rPr>
        <w:tab/>
      </w:r>
      <w:r>
        <w:rPr>
          <w:b w:val="0"/>
          <w:bCs w:val="0"/>
        </w:rPr>
        <w:fldChar w:fldCharType="begin"/>
      </w:r>
      <w:r>
        <w:rPr>
          <w:b w:val="0"/>
          <w:bCs w:val="0"/>
        </w:rPr>
        <w:instrText xml:space="preserve"> PAGEREF _Toc4687 \h </w:instrText>
      </w:r>
      <w:r>
        <w:rPr>
          <w:b w:val="0"/>
          <w:bCs w:val="0"/>
        </w:rPr>
        <w:fldChar w:fldCharType="separate"/>
      </w:r>
      <w:r>
        <w:rPr>
          <w:b w:val="0"/>
          <w:bCs w:val="0"/>
        </w:rPr>
        <w:t>13</w:t>
      </w:r>
      <w:r>
        <w:rPr>
          <w:b w:val="0"/>
          <w:bCs w:val="0"/>
        </w:rPr>
        <w:fldChar w:fldCharType="end"/>
      </w:r>
      <w:r>
        <w:rPr>
          <w:rFonts w:hint="default"/>
          <w:b w:val="0"/>
          <w:bCs w:val="0"/>
          <w:lang w:val="vi-VN"/>
        </w:rPr>
        <w:fldChar w:fldCharType="end"/>
      </w:r>
    </w:p>
    <w:p w14:paraId="1B069A82">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_Toc15483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8 </w:t>
      </w:r>
      <w:r>
        <w:rPr>
          <w:rFonts w:hint="default" w:ascii="Times New Roman" w:hAnsi="Times New Roman" w:cs="Times New Roman"/>
          <w:b w:val="0"/>
          <w:bCs w:val="0"/>
          <w:szCs w:val="26"/>
          <w:lang w:val="vi-VN"/>
        </w:rPr>
        <w:t>: Biểu đồ thể hiện các phim có trên 200 lượt đánh giá</w:t>
      </w:r>
      <w:r>
        <w:rPr>
          <w:b w:val="0"/>
          <w:bCs w:val="0"/>
        </w:rPr>
        <w:tab/>
      </w:r>
      <w:r>
        <w:rPr>
          <w:b w:val="0"/>
          <w:bCs w:val="0"/>
        </w:rPr>
        <w:fldChar w:fldCharType="begin"/>
      </w:r>
      <w:r>
        <w:rPr>
          <w:b w:val="0"/>
          <w:bCs w:val="0"/>
        </w:rPr>
        <w:instrText xml:space="preserve"> PAGEREF _Toc15483 \h </w:instrText>
      </w:r>
      <w:r>
        <w:rPr>
          <w:b w:val="0"/>
          <w:bCs w:val="0"/>
        </w:rPr>
        <w:fldChar w:fldCharType="separate"/>
      </w:r>
      <w:r>
        <w:rPr>
          <w:b w:val="0"/>
          <w:bCs w:val="0"/>
        </w:rPr>
        <w:t>14</w:t>
      </w:r>
      <w:r>
        <w:rPr>
          <w:b w:val="0"/>
          <w:bCs w:val="0"/>
        </w:rPr>
        <w:fldChar w:fldCharType="end"/>
      </w:r>
      <w:r>
        <w:rPr>
          <w:rFonts w:hint="default"/>
          <w:b w:val="0"/>
          <w:bCs w:val="0"/>
          <w:lang w:val="vi-VN"/>
        </w:rPr>
        <w:fldChar w:fldCharType="end"/>
      </w:r>
    </w:p>
    <w:p w14:paraId="2354F674">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_Toc31913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9 </w:t>
      </w:r>
      <w:r>
        <w:rPr>
          <w:rFonts w:hint="default" w:ascii="Times New Roman" w:hAnsi="Times New Roman" w:cs="Times New Roman"/>
          <w:b w:val="0"/>
          <w:bCs w:val="0"/>
          <w:szCs w:val="26"/>
          <w:lang w:val="vi-VN"/>
        </w:rPr>
        <w:t>: Biểu đồ thể hiện độ lệch chuẩn rating</w:t>
      </w:r>
      <w:r>
        <w:rPr>
          <w:b w:val="0"/>
          <w:bCs w:val="0"/>
        </w:rPr>
        <w:tab/>
      </w:r>
      <w:r>
        <w:rPr>
          <w:b w:val="0"/>
          <w:bCs w:val="0"/>
        </w:rPr>
        <w:fldChar w:fldCharType="begin"/>
      </w:r>
      <w:r>
        <w:rPr>
          <w:b w:val="0"/>
          <w:bCs w:val="0"/>
        </w:rPr>
        <w:instrText xml:space="preserve"> PAGEREF _Toc31913 \h </w:instrText>
      </w:r>
      <w:r>
        <w:rPr>
          <w:b w:val="0"/>
          <w:bCs w:val="0"/>
        </w:rPr>
        <w:fldChar w:fldCharType="separate"/>
      </w:r>
      <w:r>
        <w:rPr>
          <w:b w:val="0"/>
          <w:bCs w:val="0"/>
        </w:rPr>
        <w:t>15</w:t>
      </w:r>
      <w:r>
        <w:rPr>
          <w:b w:val="0"/>
          <w:bCs w:val="0"/>
        </w:rPr>
        <w:fldChar w:fldCharType="end"/>
      </w:r>
      <w:r>
        <w:rPr>
          <w:rFonts w:hint="default"/>
          <w:b w:val="0"/>
          <w:bCs w:val="0"/>
          <w:lang w:val="vi-VN"/>
        </w:rPr>
        <w:fldChar w:fldCharType="end"/>
      </w:r>
    </w:p>
    <w:p w14:paraId="2349C40C">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_Toc11955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10 </w:t>
      </w:r>
      <w:r>
        <w:rPr>
          <w:rFonts w:hint="default" w:ascii="Times New Roman" w:hAnsi="Times New Roman" w:cs="Times New Roman"/>
          <w:b w:val="0"/>
          <w:bCs w:val="0"/>
          <w:szCs w:val="26"/>
          <w:lang w:val="vi-VN"/>
        </w:rPr>
        <w:t>: Biểu đồ độ lệch chuẩn trung bình theo thể loại phim</w:t>
      </w:r>
      <w:r>
        <w:rPr>
          <w:b w:val="0"/>
          <w:bCs w:val="0"/>
        </w:rPr>
        <w:tab/>
      </w:r>
      <w:r>
        <w:rPr>
          <w:b w:val="0"/>
          <w:bCs w:val="0"/>
        </w:rPr>
        <w:fldChar w:fldCharType="begin"/>
      </w:r>
      <w:r>
        <w:rPr>
          <w:b w:val="0"/>
          <w:bCs w:val="0"/>
        </w:rPr>
        <w:instrText xml:space="preserve"> PAGEREF _Toc11955 \h </w:instrText>
      </w:r>
      <w:r>
        <w:rPr>
          <w:b w:val="0"/>
          <w:bCs w:val="0"/>
        </w:rPr>
        <w:fldChar w:fldCharType="separate"/>
      </w:r>
      <w:r>
        <w:rPr>
          <w:b w:val="0"/>
          <w:bCs w:val="0"/>
        </w:rPr>
        <w:t>16</w:t>
      </w:r>
      <w:r>
        <w:rPr>
          <w:b w:val="0"/>
          <w:bCs w:val="0"/>
        </w:rPr>
        <w:fldChar w:fldCharType="end"/>
      </w:r>
      <w:r>
        <w:rPr>
          <w:rFonts w:hint="default"/>
          <w:b w:val="0"/>
          <w:bCs w:val="0"/>
          <w:lang w:val="vi-VN"/>
        </w:rPr>
        <w:fldChar w:fldCharType="end"/>
      </w:r>
    </w:p>
    <w:p w14:paraId="13EBEB93">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_Toc7998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11 </w:t>
      </w:r>
      <w:r>
        <w:rPr>
          <w:rFonts w:hint="default" w:ascii="Times New Roman" w:hAnsi="Times New Roman" w:cs="Times New Roman"/>
          <w:b w:val="0"/>
          <w:bCs w:val="0"/>
          <w:szCs w:val="26"/>
          <w:lang w:val="vi-VN"/>
        </w:rPr>
        <w:t>: Biểu đồ độ lệch chuẩn rating theo nhóm tuổi</w:t>
      </w:r>
      <w:r>
        <w:rPr>
          <w:b w:val="0"/>
          <w:bCs w:val="0"/>
        </w:rPr>
        <w:tab/>
      </w:r>
      <w:r>
        <w:rPr>
          <w:b w:val="0"/>
          <w:bCs w:val="0"/>
        </w:rPr>
        <w:fldChar w:fldCharType="begin"/>
      </w:r>
      <w:r>
        <w:rPr>
          <w:b w:val="0"/>
          <w:bCs w:val="0"/>
        </w:rPr>
        <w:instrText xml:space="preserve"> PAGEREF _Toc7998 \h </w:instrText>
      </w:r>
      <w:r>
        <w:rPr>
          <w:b w:val="0"/>
          <w:bCs w:val="0"/>
        </w:rPr>
        <w:fldChar w:fldCharType="separate"/>
      </w:r>
      <w:r>
        <w:rPr>
          <w:b w:val="0"/>
          <w:bCs w:val="0"/>
        </w:rPr>
        <w:t>17</w:t>
      </w:r>
      <w:r>
        <w:rPr>
          <w:b w:val="0"/>
          <w:bCs w:val="0"/>
        </w:rPr>
        <w:fldChar w:fldCharType="end"/>
      </w:r>
      <w:r>
        <w:rPr>
          <w:rFonts w:hint="default"/>
          <w:b w:val="0"/>
          <w:bCs w:val="0"/>
          <w:lang w:val="vi-VN"/>
        </w:rPr>
        <w:fldChar w:fldCharType="end"/>
      </w:r>
    </w:p>
    <w:p w14:paraId="1F1FAE0D">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_Toc16943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12 </w:t>
      </w:r>
      <w:r>
        <w:rPr>
          <w:rFonts w:hint="default" w:ascii="Times New Roman" w:hAnsi="Times New Roman" w:cs="Times New Roman"/>
          <w:b w:val="0"/>
          <w:bCs w:val="0"/>
          <w:szCs w:val="26"/>
          <w:lang w:val="vi-VN"/>
        </w:rPr>
        <w:t>: Biểu đồ trực quan hóa ma trận tương quan</w:t>
      </w:r>
      <w:r>
        <w:rPr>
          <w:b w:val="0"/>
          <w:bCs w:val="0"/>
        </w:rPr>
        <w:tab/>
      </w:r>
      <w:r>
        <w:rPr>
          <w:b w:val="0"/>
          <w:bCs w:val="0"/>
        </w:rPr>
        <w:fldChar w:fldCharType="begin"/>
      </w:r>
      <w:r>
        <w:rPr>
          <w:b w:val="0"/>
          <w:bCs w:val="0"/>
        </w:rPr>
        <w:instrText xml:space="preserve"> PAGEREF _Toc16943 \h </w:instrText>
      </w:r>
      <w:r>
        <w:rPr>
          <w:b w:val="0"/>
          <w:bCs w:val="0"/>
        </w:rPr>
        <w:fldChar w:fldCharType="separate"/>
      </w:r>
      <w:r>
        <w:rPr>
          <w:b w:val="0"/>
          <w:bCs w:val="0"/>
        </w:rPr>
        <w:t>18</w:t>
      </w:r>
      <w:r>
        <w:rPr>
          <w:b w:val="0"/>
          <w:bCs w:val="0"/>
        </w:rPr>
        <w:fldChar w:fldCharType="end"/>
      </w:r>
      <w:r>
        <w:rPr>
          <w:rFonts w:hint="default"/>
          <w:b w:val="0"/>
          <w:bCs w:val="0"/>
          <w:lang w:val="vi-VN"/>
        </w:rPr>
        <w:fldChar w:fldCharType="end"/>
      </w:r>
    </w:p>
    <w:p w14:paraId="52198D22">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_Toc7666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13 </w:t>
      </w:r>
      <w:r>
        <w:rPr>
          <w:rFonts w:hint="default" w:ascii="Times New Roman" w:hAnsi="Times New Roman" w:cs="Times New Roman"/>
          <w:b w:val="0"/>
          <w:bCs w:val="0"/>
          <w:szCs w:val="26"/>
          <w:lang w:val="vi-VN"/>
        </w:rPr>
        <w:t>: Biểu đồ so sánh độ lệch chuẩn giữa các thể loại</w:t>
      </w:r>
      <w:r>
        <w:rPr>
          <w:b w:val="0"/>
          <w:bCs w:val="0"/>
        </w:rPr>
        <w:tab/>
      </w:r>
      <w:r>
        <w:rPr>
          <w:b w:val="0"/>
          <w:bCs w:val="0"/>
        </w:rPr>
        <w:fldChar w:fldCharType="begin"/>
      </w:r>
      <w:r>
        <w:rPr>
          <w:b w:val="0"/>
          <w:bCs w:val="0"/>
        </w:rPr>
        <w:instrText xml:space="preserve"> PAGEREF _Toc7666 \h </w:instrText>
      </w:r>
      <w:r>
        <w:rPr>
          <w:b w:val="0"/>
          <w:bCs w:val="0"/>
        </w:rPr>
        <w:fldChar w:fldCharType="separate"/>
      </w:r>
      <w:r>
        <w:rPr>
          <w:b w:val="0"/>
          <w:bCs w:val="0"/>
        </w:rPr>
        <w:t>19</w:t>
      </w:r>
      <w:r>
        <w:rPr>
          <w:b w:val="0"/>
          <w:bCs w:val="0"/>
        </w:rPr>
        <w:fldChar w:fldCharType="end"/>
      </w:r>
      <w:r>
        <w:rPr>
          <w:rFonts w:hint="default"/>
          <w:b w:val="0"/>
          <w:bCs w:val="0"/>
          <w:lang w:val="vi-VN"/>
        </w:rPr>
        <w:fldChar w:fldCharType="end"/>
      </w:r>
    </w:p>
    <w:p w14:paraId="270EFBF3">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_Toc6554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14 </w:t>
      </w:r>
      <w:r>
        <w:rPr>
          <w:rFonts w:hint="default" w:ascii="Times New Roman" w:hAnsi="Times New Roman" w:cs="Times New Roman"/>
          <w:b w:val="0"/>
          <w:bCs w:val="0"/>
          <w:szCs w:val="26"/>
          <w:lang w:val="vi-VN"/>
        </w:rPr>
        <w:t>: Biểu đồ thể hiện các yếu tố ảnh hưởng độ lệch chuẩn</w:t>
      </w:r>
      <w:r>
        <w:rPr>
          <w:b w:val="0"/>
          <w:bCs w:val="0"/>
        </w:rPr>
        <w:tab/>
      </w:r>
      <w:r>
        <w:rPr>
          <w:b w:val="0"/>
          <w:bCs w:val="0"/>
        </w:rPr>
        <w:fldChar w:fldCharType="begin"/>
      </w:r>
      <w:r>
        <w:rPr>
          <w:b w:val="0"/>
          <w:bCs w:val="0"/>
        </w:rPr>
        <w:instrText xml:space="preserve"> PAGEREF _Toc6554 \h </w:instrText>
      </w:r>
      <w:r>
        <w:rPr>
          <w:b w:val="0"/>
          <w:bCs w:val="0"/>
        </w:rPr>
        <w:fldChar w:fldCharType="separate"/>
      </w:r>
      <w:r>
        <w:rPr>
          <w:b w:val="0"/>
          <w:bCs w:val="0"/>
        </w:rPr>
        <w:t>20</w:t>
      </w:r>
      <w:r>
        <w:rPr>
          <w:b w:val="0"/>
          <w:bCs w:val="0"/>
        </w:rPr>
        <w:fldChar w:fldCharType="end"/>
      </w:r>
      <w:r>
        <w:rPr>
          <w:rFonts w:hint="default"/>
          <w:b w:val="0"/>
          <w:bCs w:val="0"/>
          <w:lang w:val="vi-VN"/>
        </w:rPr>
        <w:fldChar w:fldCharType="end"/>
      </w:r>
    </w:p>
    <w:p w14:paraId="547631B2">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_Toc3432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15 </w:t>
      </w:r>
      <w:r>
        <w:rPr>
          <w:rFonts w:hint="default" w:ascii="Times New Roman" w:hAnsi="Times New Roman" w:cs="Times New Roman"/>
          <w:b w:val="0"/>
          <w:bCs w:val="0"/>
          <w:szCs w:val="26"/>
          <w:lang w:val="vi-VN"/>
        </w:rPr>
        <w:t>: Biểu đồ thể hiện độ lệch chuẩn theo thập niên</w:t>
      </w:r>
      <w:r>
        <w:rPr>
          <w:b w:val="0"/>
          <w:bCs w:val="0"/>
        </w:rPr>
        <w:tab/>
      </w:r>
      <w:r>
        <w:rPr>
          <w:b w:val="0"/>
          <w:bCs w:val="0"/>
        </w:rPr>
        <w:fldChar w:fldCharType="begin"/>
      </w:r>
      <w:r>
        <w:rPr>
          <w:b w:val="0"/>
          <w:bCs w:val="0"/>
        </w:rPr>
        <w:instrText xml:space="preserve"> PAGEREF _Toc3432 \h </w:instrText>
      </w:r>
      <w:r>
        <w:rPr>
          <w:b w:val="0"/>
          <w:bCs w:val="0"/>
        </w:rPr>
        <w:fldChar w:fldCharType="separate"/>
      </w:r>
      <w:r>
        <w:rPr>
          <w:b w:val="0"/>
          <w:bCs w:val="0"/>
        </w:rPr>
        <w:t>21</w:t>
      </w:r>
      <w:r>
        <w:rPr>
          <w:b w:val="0"/>
          <w:bCs w:val="0"/>
        </w:rPr>
        <w:fldChar w:fldCharType="end"/>
      </w:r>
      <w:r>
        <w:rPr>
          <w:rFonts w:hint="default"/>
          <w:b w:val="0"/>
          <w:bCs w:val="0"/>
          <w:lang w:val="vi-VN"/>
        </w:rPr>
        <w:fldChar w:fldCharType="end"/>
      </w:r>
    </w:p>
    <w:p w14:paraId="501CC7C2">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_Toc12356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16 </w:t>
      </w:r>
      <w:r>
        <w:rPr>
          <w:rFonts w:hint="default" w:ascii="Times New Roman" w:hAnsi="Times New Roman" w:cs="Times New Roman"/>
          <w:b w:val="0"/>
          <w:bCs w:val="0"/>
          <w:szCs w:val="26"/>
          <w:lang w:val="vi-VN"/>
        </w:rPr>
        <w:t>: Mối tương quan giữa độ phổ biến và độ phân hóa</w:t>
      </w:r>
      <w:r>
        <w:rPr>
          <w:b w:val="0"/>
          <w:bCs w:val="0"/>
        </w:rPr>
        <w:tab/>
      </w:r>
      <w:r>
        <w:rPr>
          <w:b w:val="0"/>
          <w:bCs w:val="0"/>
        </w:rPr>
        <w:fldChar w:fldCharType="begin"/>
      </w:r>
      <w:r>
        <w:rPr>
          <w:b w:val="0"/>
          <w:bCs w:val="0"/>
        </w:rPr>
        <w:instrText xml:space="preserve"> PAGEREF _Toc12356 \h </w:instrText>
      </w:r>
      <w:r>
        <w:rPr>
          <w:b w:val="0"/>
          <w:bCs w:val="0"/>
        </w:rPr>
        <w:fldChar w:fldCharType="separate"/>
      </w:r>
      <w:r>
        <w:rPr>
          <w:b w:val="0"/>
          <w:bCs w:val="0"/>
        </w:rPr>
        <w:t>22</w:t>
      </w:r>
      <w:r>
        <w:rPr>
          <w:b w:val="0"/>
          <w:bCs w:val="0"/>
        </w:rPr>
        <w:fldChar w:fldCharType="end"/>
      </w:r>
      <w:r>
        <w:rPr>
          <w:rFonts w:hint="default"/>
          <w:b w:val="0"/>
          <w:bCs w:val="0"/>
          <w:lang w:val="vi-VN"/>
        </w:rPr>
        <w:fldChar w:fldCharType="end"/>
      </w:r>
    </w:p>
    <w:p w14:paraId="42BE986A">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_Toc4642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17 </w:t>
      </w:r>
      <w:r>
        <w:rPr>
          <w:rFonts w:hint="default" w:ascii="Times New Roman" w:hAnsi="Times New Roman" w:cs="Times New Roman"/>
          <w:b w:val="0"/>
          <w:bCs w:val="0"/>
          <w:szCs w:val="26"/>
          <w:lang w:val="vi-VN"/>
        </w:rPr>
        <w:t>: Các loại phim tranh cãi nhất giữa nam và nữ</w:t>
      </w:r>
      <w:r>
        <w:rPr>
          <w:b w:val="0"/>
          <w:bCs w:val="0"/>
        </w:rPr>
        <w:tab/>
      </w:r>
      <w:r>
        <w:rPr>
          <w:b w:val="0"/>
          <w:bCs w:val="0"/>
        </w:rPr>
        <w:fldChar w:fldCharType="begin"/>
      </w:r>
      <w:r>
        <w:rPr>
          <w:b w:val="0"/>
          <w:bCs w:val="0"/>
        </w:rPr>
        <w:instrText xml:space="preserve"> PAGEREF _Toc4642 \h </w:instrText>
      </w:r>
      <w:r>
        <w:rPr>
          <w:b w:val="0"/>
          <w:bCs w:val="0"/>
        </w:rPr>
        <w:fldChar w:fldCharType="separate"/>
      </w:r>
      <w:r>
        <w:rPr>
          <w:b w:val="0"/>
          <w:bCs w:val="0"/>
        </w:rPr>
        <w:t>23</w:t>
      </w:r>
      <w:r>
        <w:rPr>
          <w:b w:val="0"/>
          <w:bCs w:val="0"/>
        </w:rPr>
        <w:fldChar w:fldCharType="end"/>
      </w:r>
      <w:r>
        <w:rPr>
          <w:rFonts w:hint="default"/>
          <w:b w:val="0"/>
          <w:bCs w:val="0"/>
          <w:lang w:val="vi-VN"/>
        </w:rPr>
        <w:fldChar w:fldCharType="end"/>
      </w:r>
    </w:p>
    <w:p w14:paraId="0D5304EB">
      <w:pPr>
        <w:pStyle w:val="23"/>
        <w:tabs>
          <w:tab w:val="right" w:leader="dot" w:pos="9072"/>
        </w:tabs>
        <w:spacing w:line="360" w:lineRule="auto"/>
        <w:rPr>
          <w:b w:val="0"/>
          <w:bCs w:val="0"/>
        </w:rPr>
      </w:pPr>
      <w:r>
        <w:rPr>
          <w:rFonts w:hint="default"/>
          <w:b w:val="0"/>
          <w:bCs w:val="0"/>
          <w:lang w:val="vi-VN"/>
        </w:rPr>
        <w:fldChar w:fldCharType="begin"/>
      </w:r>
      <w:r>
        <w:rPr>
          <w:rFonts w:hint="default"/>
          <w:b w:val="0"/>
          <w:bCs w:val="0"/>
          <w:lang w:val="vi-VN"/>
        </w:rPr>
        <w:instrText xml:space="preserve"> HYPERLINK \l _Toc4717 </w:instrText>
      </w:r>
      <w:r>
        <w:rPr>
          <w:rFonts w:hint="default"/>
          <w:b w:val="0"/>
          <w:bCs w:val="0"/>
          <w:lang w:val="vi-VN"/>
        </w:rPr>
        <w:fldChar w:fldCharType="separate"/>
      </w:r>
      <w:r>
        <w:rPr>
          <w:rFonts w:hint="default" w:ascii="Times New Roman" w:hAnsi="Times New Roman" w:cs="Times New Roman"/>
          <w:b w:val="0"/>
          <w:bCs w:val="0"/>
          <w:szCs w:val="26"/>
        </w:rPr>
        <w:t xml:space="preserve">Hình </w:t>
      </w:r>
      <w:r>
        <w:rPr>
          <w:b w:val="0"/>
          <w:bCs w:val="0"/>
        </w:rPr>
        <w:t xml:space="preserve">18 </w:t>
      </w:r>
      <w:r>
        <w:rPr>
          <w:rFonts w:hint="default" w:ascii="Times New Roman" w:hAnsi="Times New Roman" w:cs="Times New Roman"/>
          <w:b w:val="0"/>
          <w:bCs w:val="0"/>
          <w:szCs w:val="26"/>
          <w:lang w:val="vi-VN"/>
        </w:rPr>
        <w:t>: Tý lệ đánh giá cực đoan theo nhóm tuổi</w:t>
      </w:r>
      <w:r>
        <w:rPr>
          <w:b w:val="0"/>
          <w:bCs w:val="0"/>
        </w:rPr>
        <w:tab/>
      </w:r>
      <w:r>
        <w:rPr>
          <w:b w:val="0"/>
          <w:bCs w:val="0"/>
        </w:rPr>
        <w:fldChar w:fldCharType="begin"/>
      </w:r>
      <w:r>
        <w:rPr>
          <w:b w:val="0"/>
          <w:bCs w:val="0"/>
        </w:rPr>
        <w:instrText xml:space="preserve"> PAGEREF _Toc4717 \h </w:instrText>
      </w:r>
      <w:r>
        <w:rPr>
          <w:b w:val="0"/>
          <w:bCs w:val="0"/>
        </w:rPr>
        <w:fldChar w:fldCharType="separate"/>
      </w:r>
      <w:r>
        <w:rPr>
          <w:b w:val="0"/>
          <w:bCs w:val="0"/>
        </w:rPr>
        <w:t>24</w:t>
      </w:r>
      <w:r>
        <w:rPr>
          <w:b w:val="0"/>
          <w:bCs w:val="0"/>
        </w:rPr>
        <w:fldChar w:fldCharType="end"/>
      </w:r>
      <w:r>
        <w:rPr>
          <w:rFonts w:hint="default"/>
          <w:b w:val="0"/>
          <w:bCs w:val="0"/>
          <w:lang w:val="vi-VN"/>
        </w:rPr>
        <w:fldChar w:fldCharType="end"/>
      </w:r>
    </w:p>
    <w:p w14:paraId="7B6659F1">
      <w:pPr>
        <w:spacing w:line="360" w:lineRule="auto"/>
        <w:rPr>
          <w:rFonts w:hint="default"/>
          <w:lang w:val="vi-VN"/>
        </w:rPr>
      </w:pPr>
      <w:r>
        <w:rPr>
          <w:rFonts w:hint="default"/>
          <w:b w:val="0"/>
          <w:bCs w:val="0"/>
          <w:lang w:val="vi-VN"/>
        </w:rPr>
        <w:fldChar w:fldCharType="end"/>
      </w:r>
    </w:p>
    <w:p w14:paraId="443E1470"/>
    <w:p w14:paraId="0000008A">
      <w:r>
        <w:br w:type="page"/>
      </w:r>
    </w:p>
    <w:p w14:paraId="0000008B">
      <w:pPr>
        <w:pStyle w:val="2"/>
        <w:spacing w:line="360" w:lineRule="auto"/>
        <w:ind w:left="0" w:firstLine="0"/>
        <w:rPr>
          <w:rFonts w:ascii="Times New Roman" w:hAnsi="Times New Roman" w:eastAsia="Times New Roman" w:cs="Times New Roman"/>
          <w:color w:val="000000"/>
        </w:rPr>
      </w:pPr>
      <w:bookmarkStart w:id="14" w:name="_heading=h.ua56i0g34v20" w:colFirst="0" w:colLast="0"/>
      <w:bookmarkEnd w:id="14"/>
      <w:bookmarkStart w:id="15" w:name="_Toc30649"/>
      <w:bookmarkStart w:id="16" w:name="_Toc21053"/>
      <w:r>
        <w:rPr>
          <w:rFonts w:ascii="Times New Roman" w:hAnsi="Times New Roman" w:eastAsia="Times New Roman" w:cs="Times New Roman"/>
          <w:color w:val="000000"/>
          <w:rtl w:val="0"/>
        </w:rPr>
        <w:t>I. GIỚI THIỆU</w:t>
      </w:r>
      <w:bookmarkEnd w:id="15"/>
      <w:bookmarkEnd w:id="16"/>
    </w:p>
    <w:p w14:paraId="00B4C864">
      <w:pPr>
        <w:pStyle w:val="3"/>
        <w:bidi w:val="0"/>
        <w:rPr>
          <w:rFonts w:hint="default" w:ascii="Times New Roman" w:hAnsi="Times New Roman" w:cs="Times New Roman"/>
          <w:i w:val="0"/>
          <w:iCs/>
          <w:rtl w:val="0"/>
        </w:rPr>
      </w:pPr>
      <w:bookmarkStart w:id="17" w:name="_heading=h.ud2dnqgopcnv" w:colFirst="0" w:colLast="0"/>
      <w:bookmarkEnd w:id="17"/>
      <w:bookmarkStart w:id="18" w:name="_heading=h.vv2z9wpsuthl" w:colFirst="0" w:colLast="0"/>
      <w:bookmarkEnd w:id="18"/>
      <w:bookmarkStart w:id="19" w:name="_Toc31662"/>
      <w:bookmarkStart w:id="20" w:name="_Toc16087"/>
      <w:r>
        <w:rPr>
          <w:rFonts w:hint="default" w:ascii="Times New Roman" w:hAnsi="Times New Roman" w:cs="Times New Roman"/>
          <w:i w:val="0"/>
          <w:iCs/>
          <w:rtl w:val="0"/>
        </w:rPr>
        <w:t>1. Nguồn gốc</w:t>
      </w:r>
      <w:bookmarkEnd w:id="19"/>
      <w:bookmarkEnd w:id="20"/>
    </w:p>
    <w:p w14:paraId="574ECB83">
      <w:pPr>
        <w:spacing w:line="360" w:lineRule="auto"/>
        <w:rPr>
          <w:rFonts w:hint="default"/>
          <w:rtl w:val="0"/>
        </w:rPr>
      </w:pPr>
    </w:p>
    <w:p w14:paraId="0E44B500">
      <w:pPr>
        <w:bidi w:val="0"/>
        <w:spacing w:line="360" w:lineRule="auto"/>
        <w:rPr>
          <w:rFonts w:hint="default" w:ascii="Times New Roman" w:hAnsi="Times New Roman" w:cs="Times New Roman"/>
          <w:sz w:val="28"/>
          <w:szCs w:val="28"/>
          <w:rtl w:val="0"/>
        </w:rPr>
      </w:pPr>
      <w:r>
        <w:rPr>
          <w:rFonts w:hint="default" w:ascii="Times New Roman" w:hAnsi="Times New Roman" w:cs="Times New Roman"/>
          <w:sz w:val="28"/>
          <w:szCs w:val="28"/>
          <w:rtl w:val="0"/>
        </w:rPr>
        <w:t>Dữ liệu được thu thập và công bố bởi phòng thí nghiệm nghiên cứu GroupLens tại Đại học Minnesota (University of Minnesota). Dữ liệu này được thu thập thông qua trang web MovieLens, một hệ thống đề xuất phim.</w:t>
      </w:r>
    </w:p>
    <w:p w14:paraId="52AFE2CF">
      <w:pPr>
        <w:pStyle w:val="3"/>
        <w:numPr>
          <w:ilvl w:val="0"/>
          <w:numId w:val="9"/>
        </w:numPr>
        <w:bidi w:val="0"/>
        <w:rPr>
          <w:rFonts w:hint="default" w:ascii="Times New Roman" w:hAnsi="Times New Roman" w:cs="Times New Roman"/>
          <w:i w:val="0"/>
          <w:iCs/>
          <w:rtl w:val="0"/>
        </w:rPr>
      </w:pPr>
      <w:bookmarkStart w:id="21" w:name="_Toc11359"/>
      <w:bookmarkStart w:id="22" w:name="_Toc27766"/>
      <w:r>
        <w:rPr>
          <w:rFonts w:hint="default" w:ascii="Times New Roman" w:hAnsi="Times New Roman" w:cs="Times New Roman"/>
          <w:i w:val="0"/>
          <w:iCs/>
          <w:rtl w:val="0"/>
        </w:rPr>
        <w:t>Phạm vi dữ liệu</w:t>
      </w:r>
      <w:bookmarkEnd w:id="21"/>
      <w:bookmarkEnd w:id="22"/>
    </w:p>
    <w:p w14:paraId="014FEF56">
      <w:pPr>
        <w:numPr>
          <w:numId w:val="0"/>
        </w:numPr>
        <w:spacing w:line="360" w:lineRule="auto"/>
        <w:rPr>
          <w:rFonts w:hint="default"/>
          <w:rtl w:val="0"/>
        </w:rPr>
      </w:pPr>
    </w:p>
    <w:p w14:paraId="57AF5CD8">
      <w:pPr>
        <w:bidi w:val="0"/>
        <w:spacing w:line="360" w:lineRule="auto"/>
        <w:rPr>
          <w:rFonts w:hint="default" w:ascii="Times New Roman" w:hAnsi="Times New Roman" w:cs="Times New Roman"/>
          <w:sz w:val="28"/>
          <w:szCs w:val="28"/>
          <w:rtl w:val="0"/>
        </w:rPr>
      </w:pPr>
      <w:r>
        <w:rPr>
          <w:rFonts w:hint="default" w:ascii="Times New Roman" w:hAnsi="Times New Roman" w:cs="Times New Roman"/>
          <w:sz w:val="28"/>
          <w:szCs w:val="28"/>
          <w:rtl w:val="0"/>
        </w:rPr>
        <w:t>Bộ dữ liệu này (phiên bản MovieLens 1M) chứa 1.000.209 lượt xếp hạng ẩn danh từ 6.040 người dùng cho khoảng 3.900 bộ phim. Ngoài ra, bộ dữ liệu còn bao gồm:</w:t>
      </w:r>
    </w:p>
    <w:p w14:paraId="1E46BF6A">
      <w:pPr>
        <w:bidi w:val="0"/>
        <w:spacing w:line="360" w:lineRule="auto"/>
        <w:rPr>
          <w:rFonts w:hint="default" w:ascii="Times New Roman" w:hAnsi="Times New Roman" w:cs="Times New Roman"/>
          <w:sz w:val="28"/>
          <w:szCs w:val="28"/>
          <w:rtl w:val="0"/>
        </w:rPr>
      </w:pPr>
      <w:r>
        <w:rPr>
          <w:rFonts w:hint="default" w:ascii="Times New Roman" w:hAnsi="Times New Roman" w:cs="Times New Roman"/>
          <w:sz w:val="28"/>
          <w:szCs w:val="28"/>
          <w:rtl w:val="0"/>
        </w:rPr>
        <w:t>- Thông tin nhân khẩu học của người dùng (Giới tính, Tuổi, Nghề nghiệp, Mã Zip).</w:t>
      </w:r>
    </w:p>
    <w:p w14:paraId="061F524F">
      <w:pPr>
        <w:bidi w:val="0"/>
        <w:spacing w:line="360" w:lineRule="auto"/>
        <w:rPr>
          <w:rFonts w:hint="default" w:ascii="Times New Roman" w:hAnsi="Times New Roman" w:cs="Times New Roman"/>
          <w:sz w:val="28"/>
          <w:szCs w:val="28"/>
          <w:rtl w:val="0"/>
        </w:rPr>
      </w:pPr>
      <w:r>
        <w:rPr>
          <w:rFonts w:hint="default" w:ascii="Times New Roman" w:hAnsi="Times New Roman" w:cs="Times New Roman"/>
          <w:sz w:val="28"/>
          <w:szCs w:val="28"/>
          <w:rtl w:val="0"/>
        </w:rPr>
        <w:t>- Thông tin chi tiết của phim (Tiêu đề, Năm sản xuất, và Thể loại).</w:t>
      </w:r>
    </w:p>
    <w:p w14:paraId="70681DD9">
      <w:pPr>
        <w:bidi w:val="0"/>
        <w:rPr>
          <w:rFonts w:hint="default"/>
          <w:rtl w:val="0"/>
        </w:rPr>
      </w:pPr>
    </w:p>
    <w:p w14:paraId="1C495927">
      <w:pPr>
        <w:pStyle w:val="3"/>
        <w:bidi w:val="0"/>
        <w:rPr>
          <w:rFonts w:hint="default" w:ascii="Times New Roman" w:hAnsi="Times New Roman" w:cs="Times New Roman"/>
          <w:i w:val="0"/>
          <w:iCs/>
          <w:rtl w:val="0"/>
        </w:rPr>
      </w:pPr>
      <w:bookmarkStart w:id="23" w:name="_Toc27408"/>
      <w:bookmarkStart w:id="24" w:name="_Toc18692"/>
      <w:r>
        <w:rPr>
          <w:rFonts w:hint="default" w:ascii="Times New Roman" w:hAnsi="Times New Roman" w:cs="Times New Roman"/>
          <w:i w:val="0"/>
          <w:iCs/>
          <w:rtl w:val="0"/>
        </w:rPr>
        <w:t>3. Cấu trúc dữ liệu</w:t>
      </w:r>
      <w:bookmarkEnd w:id="23"/>
      <w:bookmarkEnd w:id="24"/>
    </w:p>
    <w:p w14:paraId="18005D70">
      <w:pPr>
        <w:bidi w:val="0"/>
        <w:spacing w:line="360" w:lineRule="auto"/>
        <w:rPr>
          <w:rFonts w:hint="default" w:ascii="Times New Roman" w:hAnsi="Times New Roman" w:cs="Times New Roman"/>
          <w:sz w:val="28"/>
          <w:szCs w:val="28"/>
          <w:rtl w:val="0"/>
        </w:rPr>
      </w:pPr>
      <w:r>
        <w:rPr>
          <w:rFonts w:hint="default" w:ascii="Times New Roman" w:hAnsi="Times New Roman" w:cs="Times New Roman"/>
          <w:sz w:val="28"/>
          <w:szCs w:val="28"/>
          <w:rtl w:val="0"/>
        </w:rPr>
        <w:t>Bộ dữ liệu gốc được cung cấp dưới dạng ba tệp văn bản (.dat), bao gồm: users.dat, ratings.dat, và movies.dat.</w:t>
      </w:r>
    </w:p>
    <w:p w14:paraId="2EFE054D">
      <w:pPr>
        <w:bidi w:val="0"/>
        <w:spacing w:line="360" w:lineRule="auto"/>
        <w:rPr>
          <w:rFonts w:hint="default" w:ascii="Times New Roman" w:hAnsi="Times New Roman" w:cs="Times New Roman"/>
          <w:sz w:val="28"/>
          <w:szCs w:val="28"/>
          <w:rtl w:val="0"/>
        </w:rPr>
      </w:pPr>
      <w:r>
        <w:rPr>
          <w:rFonts w:hint="default" w:ascii="Times New Roman" w:hAnsi="Times New Roman" w:cs="Times New Roman"/>
          <w:sz w:val="28"/>
          <w:szCs w:val="28"/>
          <w:rtl w:val="0"/>
        </w:rPr>
        <w:t>Bên trong mỗi tệp, mỗi dòng dữ liệu có cấu trúc được phân tách bằng dấu hai chấm kép (::)</w:t>
      </w:r>
    </w:p>
    <w:p w14:paraId="29E41085">
      <w:pPr>
        <w:bidi w:val="0"/>
        <w:spacing w:line="360" w:lineRule="auto"/>
        <w:rPr>
          <w:rFonts w:hint="default" w:ascii="Times New Roman" w:hAnsi="Times New Roman" w:cs="Times New Roman"/>
          <w:sz w:val="28"/>
          <w:szCs w:val="28"/>
          <w:rtl w:val="0"/>
        </w:rPr>
      </w:pPr>
      <w:r>
        <w:rPr>
          <w:rFonts w:hint="default" w:ascii="Times New Roman" w:hAnsi="Times New Roman" w:cs="Times New Roman"/>
          <w:sz w:val="28"/>
          <w:szCs w:val="28"/>
          <w:rtl w:val="0"/>
        </w:rPr>
        <w:t>- users.dat: Mỗi dòng chứa thông tin về một người dùng.</w:t>
      </w:r>
    </w:p>
    <w:p w14:paraId="0D8FD857">
      <w:pPr>
        <w:bidi w:val="0"/>
        <w:spacing w:line="360" w:lineRule="auto"/>
        <w:rPr>
          <w:rFonts w:hint="default" w:ascii="Times New Roman" w:hAnsi="Times New Roman" w:cs="Times New Roman"/>
          <w:sz w:val="28"/>
          <w:szCs w:val="28"/>
          <w:rtl w:val="0"/>
        </w:rPr>
      </w:pPr>
      <w:r>
        <w:rPr>
          <w:rFonts w:hint="default" w:ascii="Times New Roman" w:hAnsi="Times New Roman" w:cs="Times New Roman"/>
          <w:sz w:val="28"/>
          <w:szCs w:val="28"/>
          <w:rtl w:val="0"/>
        </w:rPr>
        <w:t xml:space="preserve">Cấu trúc: UserID::Gender::Age::Occupation::Zip-code </w:t>
      </w:r>
    </w:p>
    <w:p w14:paraId="3F77C5FF">
      <w:pPr>
        <w:bidi w:val="0"/>
        <w:spacing w:line="360" w:lineRule="auto"/>
        <w:rPr>
          <w:rFonts w:hint="default" w:ascii="Times New Roman" w:hAnsi="Times New Roman" w:cs="Times New Roman"/>
          <w:sz w:val="28"/>
          <w:szCs w:val="28"/>
          <w:rtl w:val="0"/>
        </w:rPr>
      </w:pPr>
      <w:r>
        <w:rPr>
          <w:rFonts w:hint="default" w:ascii="Times New Roman" w:hAnsi="Times New Roman" w:cs="Times New Roman"/>
          <w:sz w:val="28"/>
          <w:szCs w:val="28"/>
          <w:rtl w:val="0"/>
        </w:rPr>
        <w:t>- ratings.dat: Mỗi dòng chứa thông tin về một lượt xếp hạng của người dùng cho phim.</w:t>
      </w:r>
    </w:p>
    <w:p w14:paraId="7F20990E">
      <w:pPr>
        <w:bidi w:val="0"/>
        <w:spacing w:line="360" w:lineRule="auto"/>
        <w:rPr>
          <w:rFonts w:hint="default" w:ascii="Times New Roman" w:hAnsi="Times New Roman" w:cs="Times New Roman"/>
          <w:sz w:val="28"/>
          <w:szCs w:val="28"/>
          <w:rtl w:val="0"/>
        </w:rPr>
      </w:pPr>
      <w:r>
        <w:rPr>
          <w:rFonts w:hint="default" w:ascii="Times New Roman" w:hAnsi="Times New Roman" w:cs="Times New Roman"/>
          <w:sz w:val="28"/>
          <w:szCs w:val="28"/>
          <w:rtl w:val="0"/>
        </w:rPr>
        <w:t>Cấu trúc: UserID::MovieID::Rating::Timestamp</w:t>
      </w:r>
      <w:r>
        <w:rPr>
          <w:rFonts w:hint="default" w:ascii="Times New Roman" w:hAnsi="Times New Roman" w:cs="Times New Roman"/>
          <w:sz w:val="28"/>
          <w:szCs w:val="28"/>
          <w:rtl w:val="0"/>
        </w:rPr>
        <w:tab/>
      </w:r>
    </w:p>
    <w:p w14:paraId="150DA444">
      <w:pPr>
        <w:bidi w:val="0"/>
        <w:spacing w:line="360" w:lineRule="auto"/>
        <w:rPr>
          <w:rFonts w:hint="default" w:ascii="Times New Roman" w:hAnsi="Times New Roman" w:cs="Times New Roman"/>
          <w:sz w:val="28"/>
          <w:szCs w:val="28"/>
          <w:rtl w:val="0"/>
        </w:rPr>
      </w:pPr>
      <w:r>
        <w:rPr>
          <w:rFonts w:hint="default" w:ascii="Times New Roman" w:hAnsi="Times New Roman" w:cs="Times New Roman"/>
          <w:sz w:val="28"/>
          <w:szCs w:val="28"/>
          <w:rtl w:val="0"/>
        </w:rPr>
        <w:t>- movies.dat: Mỗi dòng chứa thông tin về một bộ phim.</w:t>
      </w:r>
    </w:p>
    <w:p w14:paraId="1C8F156F">
      <w:pPr>
        <w:bidi w:val="0"/>
        <w:spacing w:line="360" w:lineRule="auto"/>
        <w:rPr>
          <w:rFonts w:hint="default" w:ascii="Times New Roman" w:hAnsi="Times New Roman" w:cs="Times New Roman"/>
          <w:sz w:val="28"/>
          <w:szCs w:val="28"/>
          <w:rtl w:val="0"/>
        </w:rPr>
      </w:pPr>
      <w:r>
        <w:rPr>
          <w:rFonts w:hint="default" w:ascii="Times New Roman" w:hAnsi="Times New Roman" w:cs="Times New Roman"/>
          <w:sz w:val="28"/>
          <w:szCs w:val="28"/>
          <w:rtl w:val="0"/>
        </w:rPr>
        <w:t xml:space="preserve">Cấu trúc: MovieID::Title::Genres </w:t>
      </w:r>
      <w:r>
        <w:rPr>
          <w:rFonts w:hint="default" w:ascii="Times New Roman" w:hAnsi="Times New Roman" w:cs="Times New Roman"/>
          <w:sz w:val="28"/>
          <w:szCs w:val="28"/>
          <w:rtl w:val="0"/>
        </w:rPr>
        <w:tab/>
      </w:r>
    </w:p>
    <w:p w14:paraId="5022FB07">
      <w:pPr>
        <w:bidi w:val="0"/>
        <w:spacing w:line="360" w:lineRule="auto"/>
        <w:rPr>
          <w:rFonts w:hint="default" w:ascii="Times New Roman" w:hAnsi="Times New Roman" w:cs="Times New Roman"/>
          <w:sz w:val="28"/>
          <w:szCs w:val="28"/>
          <w:rtl w:val="0"/>
        </w:rPr>
      </w:pPr>
    </w:p>
    <w:p w14:paraId="20808AAE">
      <w:pPr>
        <w:bidi w:val="0"/>
        <w:spacing w:line="360" w:lineRule="auto"/>
        <w:rPr>
          <w:rFonts w:hint="default" w:ascii="Times New Roman" w:hAnsi="Times New Roman" w:cs="Times New Roman"/>
          <w:sz w:val="28"/>
          <w:szCs w:val="28"/>
          <w:rtl w:val="0"/>
        </w:rPr>
      </w:pPr>
      <w:r>
        <w:rPr>
          <w:rFonts w:hint="default" w:ascii="Times New Roman" w:hAnsi="Times New Roman" w:cs="Times New Roman"/>
          <w:sz w:val="28"/>
          <w:szCs w:val="28"/>
          <w:rtl w:val="0"/>
        </w:rPr>
        <w:t>Lưu ý: Trong trường Thể loại (Genres), các thể loại khác nhau được phân tách bằng dấu gạch đứng (|).</w:t>
      </w:r>
    </w:p>
    <w:p w14:paraId="00000126">
      <w:pPr>
        <w:pStyle w:val="2"/>
        <w:rPr>
          <w:rFonts w:ascii="Times New Roman" w:hAnsi="Times New Roman" w:eastAsia="Times New Roman" w:cs="Times New Roman"/>
          <w:color w:val="000000"/>
        </w:rPr>
      </w:pPr>
      <w:bookmarkStart w:id="25" w:name="_heading=h.2mocjcycxqnx" w:colFirst="0" w:colLast="0"/>
      <w:bookmarkEnd w:id="25"/>
      <w:bookmarkStart w:id="26" w:name="_Toc26977"/>
      <w:bookmarkStart w:id="27" w:name="_Toc1031"/>
      <w:r>
        <w:rPr>
          <w:rFonts w:ascii="Times New Roman" w:hAnsi="Times New Roman" w:eastAsia="Times New Roman" w:cs="Times New Roman"/>
          <w:color w:val="000000"/>
          <w:rtl w:val="0"/>
        </w:rPr>
        <w:t>II. ĐỊNH NGHĨA VẤN ĐỀ (DEFINE PROBLEM)</w:t>
      </w:r>
      <w:bookmarkEnd w:id="26"/>
      <w:bookmarkEnd w:id="27"/>
    </w:p>
    <w:p w14:paraId="41A6895B">
      <w:pPr>
        <w:pStyle w:val="17"/>
        <w:keepNext w:val="0"/>
        <w:keepLines w:val="0"/>
        <w:widowControl/>
        <w:suppressLineNumbers w:val="0"/>
        <w:spacing w:line="360" w:lineRule="auto"/>
        <w:rPr>
          <w:b w:val="0"/>
          <w:bCs w:val="0"/>
          <w:sz w:val="26"/>
          <w:szCs w:val="26"/>
        </w:rPr>
      </w:pPr>
      <w:r>
        <w:rPr>
          <w:b w:val="0"/>
          <w:bCs w:val="0"/>
          <w:sz w:val="26"/>
          <w:szCs w:val="26"/>
        </w:rPr>
        <w:t xml:space="preserve">Bạn đã bao giờ tự hỏi </w:t>
      </w:r>
      <w:r>
        <w:rPr>
          <w:rStyle w:val="19"/>
          <w:b w:val="0"/>
          <w:bCs w:val="0"/>
          <w:sz w:val="26"/>
          <w:szCs w:val="26"/>
        </w:rPr>
        <w:t>những yếu tố nào ảnh hưởng đến cách khán giả đánh giá phim</w:t>
      </w:r>
      <w:r>
        <w:rPr>
          <w:b w:val="0"/>
          <w:bCs w:val="0"/>
          <w:sz w:val="26"/>
          <w:szCs w:val="26"/>
        </w:rPr>
        <w:t xml:space="preserve">? Liệu </w:t>
      </w:r>
      <w:r>
        <w:rPr>
          <w:rStyle w:val="19"/>
          <w:b w:val="0"/>
          <w:bCs w:val="0"/>
          <w:sz w:val="26"/>
          <w:szCs w:val="26"/>
        </w:rPr>
        <w:t>thể loại, năm phát hành, giới tính, độ tuổi</w:t>
      </w:r>
      <w:r>
        <w:rPr>
          <w:b w:val="0"/>
          <w:bCs w:val="0"/>
          <w:sz w:val="26"/>
          <w:szCs w:val="26"/>
        </w:rPr>
        <w:t xml:space="preserve"> hay </w:t>
      </w:r>
      <w:r>
        <w:rPr>
          <w:rStyle w:val="19"/>
          <w:b w:val="0"/>
          <w:bCs w:val="0"/>
          <w:sz w:val="26"/>
          <w:szCs w:val="26"/>
        </w:rPr>
        <w:t>mức độ phổ biến của phim</w:t>
      </w:r>
      <w:r>
        <w:rPr>
          <w:b w:val="0"/>
          <w:bCs w:val="0"/>
          <w:sz w:val="26"/>
          <w:szCs w:val="26"/>
        </w:rPr>
        <w:t xml:space="preserve"> đóng vai trò quan trọng nhất trong việc </w:t>
      </w:r>
      <w:r>
        <w:rPr>
          <w:rStyle w:val="19"/>
          <w:b w:val="0"/>
          <w:bCs w:val="0"/>
          <w:sz w:val="26"/>
          <w:szCs w:val="26"/>
        </w:rPr>
        <w:t>tạo ra sự khác biệt trong điểm đánh giá</w:t>
      </w:r>
      <w:r>
        <w:rPr>
          <w:b w:val="0"/>
          <w:bCs w:val="0"/>
          <w:sz w:val="26"/>
          <w:szCs w:val="26"/>
        </w:rPr>
        <w:t xml:space="preserve">? Hay các </w:t>
      </w:r>
      <w:r>
        <w:rPr>
          <w:rStyle w:val="19"/>
          <w:b w:val="0"/>
          <w:bCs w:val="0"/>
          <w:sz w:val="26"/>
          <w:szCs w:val="26"/>
        </w:rPr>
        <w:t>phim kinh dị, tâm lý, chính trị</w:t>
      </w:r>
      <w:r>
        <w:rPr>
          <w:b w:val="0"/>
          <w:bCs w:val="0"/>
          <w:sz w:val="26"/>
          <w:szCs w:val="26"/>
        </w:rPr>
        <w:t xml:space="preserve"> có xu hướng </w:t>
      </w:r>
      <w:r>
        <w:rPr>
          <w:rStyle w:val="19"/>
          <w:b w:val="0"/>
          <w:bCs w:val="0"/>
          <w:sz w:val="26"/>
          <w:szCs w:val="26"/>
        </w:rPr>
        <w:t>gây tranh cãi hơn</w:t>
      </w:r>
      <w:r>
        <w:rPr>
          <w:b w:val="0"/>
          <w:bCs w:val="0"/>
          <w:sz w:val="26"/>
          <w:szCs w:val="26"/>
        </w:rPr>
        <w:t xml:space="preserve"> so với các </w:t>
      </w:r>
      <w:r>
        <w:rPr>
          <w:rStyle w:val="19"/>
          <w:b w:val="0"/>
          <w:bCs w:val="0"/>
          <w:sz w:val="26"/>
          <w:szCs w:val="26"/>
        </w:rPr>
        <w:t>phim hài, tình cảm</w:t>
      </w:r>
      <w:r>
        <w:rPr>
          <w:b w:val="0"/>
          <w:bCs w:val="0"/>
          <w:sz w:val="26"/>
          <w:szCs w:val="26"/>
        </w:rPr>
        <w:t>?</w:t>
      </w:r>
      <w:r>
        <w:rPr>
          <w:b w:val="0"/>
          <w:bCs w:val="0"/>
          <w:sz w:val="26"/>
          <w:szCs w:val="26"/>
        </w:rPr>
        <w:br w:type="textWrapping"/>
      </w:r>
      <w:r>
        <w:rPr>
          <w:b w:val="0"/>
          <w:bCs w:val="0"/>
          <w:sz w:val="26"/>
          <w:szCs w:val="26"/>
        </w:rPr>
        <w:t xml:space="preserve">Bộ dữ liệu </w:t>
      </w:r>
      <w:r>
        <w:rPr>
          <w:rStyle w:val="19"/>
          <w:b w:val="0"/>
          <w:bCs w:val="0"/>
          <w:sz w:val="26"/>
          <w:szCs w:val="26"/>
        </w:rPr>
        <w:t>MovieLens 1M</w:t>
      </w:r>
      <w:r>
        <w:rPr>
          <w:b w:val="0"/>
          <w:bCs w:val="0"/>
          <w:sz w:val="26"/>
          <w:szCs w:val="26"/>
        </w:rPr>
        <w:t xml:space="preserve"> có thể giúp chúng ta khám phá những câu hỏi đó!</w:t>
      </w:r>
    </w:p>
    <w:p w14:paraId="3CACABCF">
      <w:pPr>
        <w:pStyle w:val="17"/>
        <w:keepNext w:val="0"/>
        <w:keepLines w:val="0"/>
        <w:widowControl/>
        <w:suppressLineNumbers w:val="0"/>
        <w:spacing w:line="360" w:lineRule="auto"/>
        <w:rPr>
          <w:b w:val="0"/>
          <w:bCs w:val="0"/>
          <w:sz w:val="26"/>
          <w:szCs w:val="26"/>
        </w:rPr>
      </w:pPr>
      <w:r>
        <w:rPr>
          <w:b w:val="0"/>
          <w:bCs w:val="0"/>
          <w:sz w:val="26"/>
          <w:szCs w:val="26"/>
        </w:rPr>
        <w:t xml:space="preserve">Bộ dữ liệu này chứa </w:t>
      </w:r>
      <w:r>
        <w:rPr>
          <w:rStyle w:val="19"/>
          <w:b w:val="0"/>
          <w:bCs w:val="0"/>
          <w:sz w:val="26"/>
          <w:szCs w:val="26"/>
        </w:rPr>
        <w:t>hơn 1 triệu lượt đánh giá phim</w:t>
      </w:r>
      <w:r>
        <w:rPr>
          <w:b w:val="0"/>
          <w:bCs w:val="0"/>
          <w:sz w:val="26"/>
          <w:szCs w:val="26"/>
        </w:rPr>
        <w:t xml:space="preserve"> do người dùng thực hiện, bao gồm thông tin chi tiết về </w:t>
      </w:r>
      <w:r>
        <w:rPr>
          <w:rStyle w:val="19"/>
          <w:b w:val="0"/>
          <w:bCs w:val="0"/>
          <w:sz w:val="26"/>
          <w:szCs w:val="26"/>
        </w:rPr>
        <w:t>người xem (tuổi, giới tính, nghề nghiệp)</w:t>
      </w:r>
      <w:r>
        <w:rPr>
          <w:b w:val="0"/>
          <w:bCs w:val="0"/>
          <w:sz w:val="26"/>
          <w:szCs w:val="26"/>
        </w:rPr>
        <w:t xml:space="preserve">, </w:t>
      </w:r>
      <w:r>
        <w:rPr>
          <w:rStyle w:val="19"/>
          <w:b w:val="0"/>
          <w:bCs w:val="0"/>
          <w:sz w:val="26"/>
          <w:szCs w:val="26"/>
        </w:rPr>
        <w:t>phim (thể loại, năm phát hành)</w:t>
      </w:r>
      <w:r>
        <w:rPr>
          <w:b w:val="0"/>
          <w:bCs w:val="0"/>
          <w:sz w:val="26"/>
          <w:szCs w:val="26"/>
        </w:rPr>
        <w:t xml:space="preserve"> và </w:t>
      </w:r>
      <w:r>
        <w:rPr>
          <w:rStyle w:val="19"/>
          <w:b w:val="0"/>
          <w:bCs w:val="0"/>
          <w:sz w:val="26"/>
          <w:szCs w:val="26"/>
        </w:rPr>
        <w:t>điểm đánh giá (rating)</w:t>
      </w:r>
      <w:r>
        <w:rPr>
          <w:b w:val="0"/>
          <w:bCs w:val="0"/>
          <w:sz w:val="26"/>
          <w:szCs w:val="26"/>
        </w:rPr>
        <w:t>. Tất cả dữ liệu cá nhân đã được ẩn danh để đảm bảo quyền riêng tư.</w:t>
      </w:r>
    </w:p>
    <w:p w14:paraId="2E852C66">
      <w:pPr>
        <w:pStyle w:val="17"/>
        <w:keepNext w:val="0"/>
        <w:keepLines w:val="0"/>
        <w:widowControl/>
        <w:suppressLineNumbers w:val="0"/>
        <w:spacing w:line="360" w:lineRule="auto"/>
        <w:rPr>
          <w:b w:val="0"/>
          <w:bCs w:val="0"/>
          <w:sz w:val="26"/>
          <w:szCs w:val="26"/>
        </w:rPr>
      </w:pPr>
      <w:r>
        <w:rPr>
          <w:b w:val="0"/>
          <w:bCs w:val="0"/>
          <w:sz w:val="26"/>
          <w:szCs w:val="26"/>
        </w:rPr>
        <w:t xml:space="preserve">Hãy cùng phân tích và khám phá bộ dữ liệu này để tìm ra </w:t>
      </w:r>
      <w:r>
        <w:rPr>
          <w:rStyle w:val="19"/>
          <w:b w:val="0"/>
          <w:bCs w:val="0"/>
          <w:sz w:val="26"/>
          <w:szCs w:val="26"/>
        </w:rPr>
        <w:t>những yếu tố quan trọng ảnh hưởng đến sự phân tán trong đánh giá phim</w:t>
      </w:r>
      <w:r>
        <w:rPr>
          <w:b w:val="0"/>
          <w:bCs w:val="0"/>
          <w:sz w:val="26"/>
          <w:szCs w:val="26"/>
        </w:rPr>
        <w:t xml:space="preserve">, từ đó hiểu rõ hơn về </w:t>
      </w:r>
      <w:r>
        <w:rPr>
          <w:rStyle w:val="19"/>
          <w:b w:val="0"/>
          <w:bCs w:val="0"/>
          <w:sz w:val="26"/>
          <w:szCs w:val="26"/>
        </w:rPr>
        <w:t>hành vi và sở thích khán giả</w:t>
      </w:r>
      <w:r>
        <w:rPr>
          <w:b w:val="0"/>
          <w:bCs w:val="0"/>
          <w:sz w:val="26"/>
          <w:szCs w:val="26"/>
        </w:rPr>
        <w:t xml:space="preserve">, cũng như </w:t>
      </w:r>
      <w:r>
        <w:rPr>
          <w:rStyle w:val="19"/>
          <w:b w:val="0"/>
          <w:bCs w:val="0"/>
          <w:sz w:val="26"/>
          <w:szCs w:val="26"/>
        </w:rPr>
        <w:t>hỗ trợ mô hình dự đoán xu hướng đánh giá phim trong tương lai</w:t>
      </w:r>
      <w:r>
        <w:rPr>
          <w:b w:val="0"/>
          <w:bCs w:val="0"/>
          <w:sz w:val="26"/>
          <w:szCs w:val="26"/>
        </w:rPr>
        <w:t>.</w:t>
      </w:r>
    </w:p>
    <w:p w14:paraId="26642783">
      <w:pPr>
        <w:numPr>
          <w:numId w:val="0"/>
        </w:numPr>
        <w:spacing w:before="240" w:after="240" w:line="300" w:lineRule="auto"/>
        <w:jc w:val="both"/>
        <w:rPr>
          <w:rFonts w:hint="default" w:ascii="Times New Roman" w:hAnsi="Times New Roman" w:cs="Times New Roman"/>
          <w:b w:val="0"/>
          <w:bCs w:val="0"/>
          <w:sz w:val="26"/>
          <w:szCs w:val="26"/>
        </w:rPr>
      </w:pPr>
      <w:r>
        <w:rPr>
          <w:rFonts w:hint="default"/>
          <w:rtl w:val="0"/>
          <w:lang w:val="vi-VN"/>
        </w:rPr>
        <w:t xml:space="preserve">- </w:t>
      </w:r>
      <w:r>
        <w:rPr>
          <w:rtl w:val="0"/>
        </w:rPr>
        <w:t>Mô tả:</w:t>
      </w:r>
    </w:p>
    <w:p w14:paraId="7C47E36E">
      <w:pPr>
        <w:numPr>
          <w:numId w:val="0"/>
        </w:numPr>
        <w:spacing w:before="240" w:after="240" w:line="300" w:lineRule="auto"/>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Bộ dữ liệu bao gồm thông tin về </w:t>
      </w:r>
      <w:r>
        <w:rPr>
          <w:rStyle w:val="19"/>
          <w:rFonts w:hint="default" w:ascii="Times New Roman" w:hAnsi="Times New Roman" w:cs="Times New Roman"/>
          <w:b w:val="0"/>
          <w:bCs w:val="0"/>
          <w:sz w:val="26"/>
          <w:szCs w:val="26"/>
        </w:rPr>
        <w:t>người dùng, phim và điểm đánh giá</w:t>
      </w:r>
      <w:r>
        <w:rPr>
          <w:rFonts w:hint="default" w:ascii="Times New Roman" w:hAnsi="Times New Roman" w:cs="Times New Roman"/>
          <w:b w:val="0"/>
          <w:bCs w:val="0"/>
          <w:sz w:val="26"/>
          <w:szCs w:val="26"/>
        </w:rPr>
        <w:t xml:space="preserve"> được thu thập từ hệ thống MovieLens.</w:t>
      </w:r>
    </w:p>
    <w:p w14:paraId="13834332">
      <w:pPr>
        <w:pStyle w:val="17"/>
        <w:keepNext w:val="0"/>
        <w:keepLines w:val="0"/>
        <w:widowControl/>
        <w:suppressLineNumbers w:val="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Các đặc trưng mô tả </w:t>
      </w:r>
      <w:r>
        <w:rPr>
          <w:rStyle w:val="19"/>
          <w:rFonts w:hint="default" w:ascii="Times New Roman" w:hAnsi="Times New Roman" w:cs="Times New Roman"/>
          <w:b w:val="0"/>
          <w:bCs w:val="0"/>
          <w:sz w:val="26"/>
          <w:szCs w:val="26"/>
        </w:rPr>
        <w:t>đặc điểm của người xem</w:t>
      </w:r>
      <w:r>
        <w:rPr>
          <w:rFonts w:hint="default" w:ascii="Times New Roman" w:hAnsi="Times New Roman" w:cs="Times New Roman"/>
          <w:b w:val="0"/>
          <w:bCs w:val="0"/>
          <w:sz w:val="26"/>
          <w:szCs w:val="26"/>
        </w:rPr>
        <w:t xml:space="preserve"> và </w:t>
      </w:r>
      <w:r>
        <w:rPr>
          <w:rStyle w:val="19"/>
          <w:rFonts w:hint="default" w:ascii="Times New Roman" w:hAnsi="Times New Roman" w:cs="Times New Roman"/>
          <w:b w:val="0"/>
          <w:bCs w:val="0"/>
          <w:sz w:val="26"/>
          <w:szCs w:val="26"/>
        </w:rPr>
        <w:t>đặc tính của phim</w:t>
      </w:r>
      <w:r>
        <w:rPr>
          <w:rFonts w:hint="default" w:ascii="Times New Roman" w:hAnsi="Times New Roman" w:cs="Times New Roman"/>
          <w:b w:val="0"/>
          <w:bCs w:val="0"/>
          <w:sz w:val="26"/>
          <w:szCs w:val="26"/>
        </w:rPr>
        <w:t xml:space="preserve"> giúp phục vụ cho việc </w:t>
      </w:r>
      <w:r>
        <w:rPr>
          <w:rStyle w:val="19"/>
          <w:rFonts w:hint="default" w:ascii="Times New Roman" w:hAnsi="Times New Roman" w:cs="Times New Roman"/>
          <w:b w:val="0"/>
          <w:bCs w:val="0"/>
          <w:sz w:val="26"/>
          <w:szCs w:val="26"/>
        </w:rPr>
        <w:t>phân tích hành vi đánh giá và mức độ đồng thuận</w:t>
      </w:r>
      <w:r>
        <w:rPr>
          <w:rFonts w:hint="default" w:ascii="Times New Roman" w:hAnsi="Times New Roman" w:cs="Times New Roman"/>
          <w:b w:val="0"/>
          <w:bCs w:val="0"/>
          <w:sz w:val="26"/>
          <w:szCs w:val="26"/>
        </w:rPr>
        <w:t xml:space="preserve"> của khán giả.</w:t>
      </w:r>
    </w:p>
    <w:p w14:paraId="0000012D">
      <w:pPr>
        <w:numPr>
          <w:numId w:val="0"/>
        </w:numPr>
        <w:spacing w:before="240" w:after="240" w:line="300" w:lineRule="auto"/>
        <w:jc w:val="left"/>
        <w:rPr>
          <w:rtl w:val="0"/>
        </w:rPr>
      </w:pPr>
      <w:r>
        <w:rPr>
          <w:rFonts w:hint="default"/>
          <w:rtl w:val="0"/>
          <w:lang w:val="vi-VN"/>
        </w:rPr>
        <w:t xml:space="preserve">- </w:t>
      </w:r>
      <w:r>
        <w:rPr>
          <w:rtl w:val="0"/>
        </w:rPr>
        <w:t xml:space="preserve">Dữ liệu vào: </w:t>
      </w:r>
    </w:p>
    <w:p w14:paraId="6B30F0A2">
      <w:pPr>
        <w:bidi w:val="0"/>
        <w:outlineLvl w:val="1"/>
      </w:pPr>
      <w:bookmarkStart w:id="28" w:name="_Toc31021"/>
      <w:bookmarkStart w:id="29" w:name="_Toc7719"/>
      <w:r>
        <w:t xml:space="preserve">1. Thông tin người dùng </w:t>
      </w:r>
      <w:r>
        <w:rPr>
          <w:rFonts w:hint="default"/>
          <w:lang w:val="vi-VN"/>
        </w:rPr>
        <w:t>(users.dat</w:t>
      </w:r>
      <w:r>
        <w:t>)</w:t>
      </w:r>
      <w:bookmarkEnd w:id="28"/>
      <w:bookmarkEnd w:id="29"/>
    </w:p>
    <w:p w14:paraId="33F369FA">
      <w:pPr>
        <w:pStyle w:val="17"/>
        <w:keepNext w:val="0"/>
        <w:keepLines w:val="0"/>
        <w:widowControl/>
        <w:suppressLineNumbers w:val="0"/>
        <w:ind w:left="720"/>
      </w:pPr>
      <w:r>
        <w:rPr>
          <w:rStyle w:val="19"/>
        </w:rPr>
        <w:t>UserID</w:t>
      </w:r>
      <w:r>
        <w:t>: mã định danh người dùng</w:t>
      </w:r>
    </w:p>
    <w:p w14:paraId="62B05D49">
      <w:pPr>
        <w:pStyle w:val="17"/>
        <w:keepNext w:val="0"/>
        <w:keepLines w:val="0"/>
        <w:widowControl/>
        <w:suppressLineNumbers w:val="0"/>
        <w:ind w:left="720"/>
      </w:pPr>
      <w:r>
        <w:rPr>
          <w:rStyle w:val="19"/>
        </w:rPr>
        <w:t>Gender</w:t>
      </w:r>
      <w:r>
        <w:t>: giới tính (Nam/Nữ)</w:t>
      </w:r>
    </w:p>
    <w:p w14:paraId="0EAF01B3">
      <w:pPr>
        <w:pStyle w:val="17"/>
        <w:keepNext w:val="0"/>
        <w:keepLines w:val="0"/>
        <w:widowControl/>
        <w:suppressLineNumbers w:val="0"/>
        <w:ind w:left="720"/>
      </w:pPr>
      <w:r>
        <w:rPr>
          <w:rStyle w:val="19"/>
        </w:rPr>
        <w:t>Age</w:t>
      </w:r>
      <w:r>
        <w:t>: độ tuổi của người xem</w:t>
      </w:r>
    </w:p>
    <w:p w14:paraId="5D5B78E2">
      <w:pPr>
        <w:pStyle w:val="17"/>
        <w:keepNext w:val="0"/>
        <w:keepLines w:val="0"/>
        <w:widowControl/>
        <w:suppressLineNumbers w:val="0"/>
        <w:ind w:left="720"/>
      </w:pPr>
      <w:r>
        <w:rPr>
          <w:rStyle w:val="19"/>
        </w:rPr>
        <w:t>Occupation</w:t>
      </w:r>
      <w:r>
        <w:t>: nghề nghiệp của người xem</w:t>
      </w:r>
    </w:p>
    <w:p w14:paraId="54CC61AA">
      <w:pPr>
        <w:bidi w:val="0"/>
        <w:outlineLvl w:val="1"/>
      </w:pPr>
      <w:bookmarkStart w:id="30" w:name="_Toc15294"/>
      <w:bookmarkStart w:id="31" w:name="_Toc30401"/>
      <w:r>
        <w:t>2. Thông tin phim (</w:t>
      </w:r>
      <w:r>
        <w:rPr>
          <w:rFonts w:hint="default"/>
          <w:lang w:val="vi-VN"/>
        </w:rPr>
        <w:t>movie.dat</w:t>
      </w:r>
      <w:r>
        <w:t>)</w:t>
      </w:r>
      <w:bookmarkEnd w:id="30"/>
      <w:bookmarkEnd w:id="31"/>
    </w:p>
    <w:p w14:paraId="658A4595">
      <w:pPr>
        <w:pStyle w:val="17"/>
        <w:keepNext w:val="0"/>
        <w:keepLines w:val="0"/>
        <w:widowControl/>
        <w:suppressLineNumbers w:val="0"/>
        <w:ind w:left="720"/>
      </w:pPr>
      <w:r>
        <w:rPr>
          <w:rStyle w:val="19"/>
        </w:rPr>
        <w:t>MovieID</w:t>
      </w:r>
      <w:r>
        <w:t>: mã định danh phim</w:t>
      </w:r>
    </w:p>
    <w:p w14:paraId="5AAE0AA6">
      <w:pPr>
        <w:pStyle w:val="17"/>
        <w:keepNext w:val="0"/>
        <w:keepLines w:val="0"/>
        <w:widowControl/>
        <w:suppressLineNumbers w:val="0"/>
        <w:ind w:left="720"/>
      </w:pPr>
      <w:r>
        <w:rPr>
          <w:rStyle w:val="19"/>
        </w:rPr>
        <w:t>Title</w:t>
      </w:r>
      <w:r>
        <w:t>: tên phim</w:t>
      </w:r>
    </w:p>
    <w:p w14:paraId="7F394CA7">
      <w:pPr>
        <w:pStyle w:val="17"/>
        <w:keepNext w:val="0"/>
        <w:keepLines w:val="0"/>
        <w:widowControl/>
        <w:suppressLineNumbers w:val="0"/>
        <w:ind w:left="720"/>
      </w:pPr>
      <w:r>
        <w:rPr>
          <w:rStyle w:val="19"/>
        </w:rPr>
        <w:t>Genres</w:t>
      </w:r>
      <w:r>
        <w:t>: thể loại phim (có thể gồm nhiều thể loại)</w:t>
      </w:r>
    </w:p>
    <w:p w14:paraId="12C8985A">
      <w:pPr>
        <w:pStyle w:val="17"/>
        <w:keepNext w:val="0"/>
        <w:keepLines w:val="0"/>
        <w:widowControl/>
        <w:suppressLineNumbers w:val="0"/>
        <w:ind w:left="720"/>
      </w:pPr>
      <w:r>
        <w:rPr>
          <w:rStyle w:val="19"/>
        </w:rPr>
        <w:t>Year</w:t>
      </w:r>
      <w:r>
        <w:t>: năm phát hành phim (trích xuất từ tên phim)</w:t>
      </w:r>
    </w:p>
    <w:p w14:paraId="142F2D95">
      <w:pPr>
        <w:bidi w:val="0"/>
        <w:outlineLvl w:val="1"/>
      </w:pPr>
      <w:bookmarkStart w:id="32" w:name="_Toc10143"/>
      <w:bookmarkStart w:id="33" w:name="_Toc7859"/>
      <w:r>
        <w:t>3. Thông tin đánh giá (</w:t>
      </w:r>
      <w:r>
        <w:rPr>
          <w:rFonts w:hint="default"/>
          <w:lang w:val="vi-VN"/>
        </w:rPr>
        <w:t>rating.dat</w:t>
      </w:r>
      <w:r>
        <w:t>)</w:t>
      </w:r>
      <w:bookmarkEnd w:id="32"/>
      <w:bookmarkEnd w:id="33"/>
    </w:p>
    <w:p w14:paraId="4A044657">
      <w:pPr>
        <w:pStyle w:val="17"/>
        <w:keepNext w:val="0"/>
        <w:keepLines w:val="0"/>
        <w:widowControl/>
        <w:suppressLineNumbers w:val="0"/>
        <w:ind w:left="720"/>
      </w:pPr>
      <w:r>
        <w:rPr>
          <w:rStyle w:val="19"/>
        </w:rPr>
        <w:t>UserID</w:t>
      </w:r>
      <w:r>
        <w:t>: mã người dùng</w:t>
      </w:r>
    </w:p>
    <w:p w14:paraId="46DEFAA7">
      <w:pPr>
        <w:pStyle w:val="17"/>
        <w:keepNext w:val="0"/>
        <w:keepLines w:val="0"/>
        <w:widowControl/>
        <w:suppressLineNumbers w:val="0"/>
        <w:ind w:left="720"/>
      </w:pPr>
      <w:r>
        <w:rPr>
          <w:rStyle w:val="19"/>
        </w:rPr>
        <w:t>MovieID</w:t>
      </w:r>
      <w:r>
        <w:t>: mã phim</w:t>
      </w:r>
    </w:p>
    <w:p w14:paraId="4674CAB3">
      <w:pPr>
        <w:pStyle w:val="17"/>
        <w:keepNext w:val="0"/>
        <w:keepLines w:val="0"/>
        <w:widowControl/>
        <w:suppressLineNumbers w:val="0"/>
        <w:ind w:left="720"/>
      </w:pPr>
      <w:r>
        <w:rPr>
          <w:rStyle w:val="19"/>
        </w:rPr>
        <w:t>Rating</w:t>
      </w:r>
      <w:r>
        <w:t>: điểm đánh giá (từ 1 đến 5)</w:t>
      </w:r>
    </w:p>
    <w:p w14:paraId="5E93BBDB">
      <w:pPr>
        <w:pStyle w:val="17"/>
        <w:keepNext w:val="0"/>
        <w:keepLines w:val="0"/>
        <w:widowControl/>
        <w:suppressLineNumbers w:val="0"/>
        <w:ind w:left="720"/>
      </w:pPr>
      <w:r>
        <w:rPr>
          <w:rStyle w:val="19"/>
        </w:rPr>
        <w:t>Timestamp</w:t>
      </w:r>
      <w:r>
        <w:t>: thời điểm đánh giá</w:t>
      </w:r>
    </w:p>
    <w:p w14:paraId="4DD02B65">
      <w:pPr>
        <w:pStyle w:val="17"/>
        <w:keepNext w:val="0"/>
        <w:keepLines w:val="0"/>
        <w:widowControl/>
        <w:suppressLineNumbers w:val="0"/>
        <w:rPr>
          <w:b w:val="0"/>
          <w:bCs w:val="0"/>
        </w:rPr>
      </w:pPr>
      <w:r>
        <w:rPr>
          <w:rFonts w:hint="default"/>
          <w:b w:val="0"/>
          <w:bCs w:val="0"/>
          <w:lang w:val="vi-VN"/>
        </w:rPr>
        <w:t xml:space="preserve">- </w:t>
      </w:r>
      <w:r>
        <w:rPr>
          <w:b w:val="0"/>
          <w:bCs w:val="0"/>
        </w:rPr>
        <w:t>Từ bộ dữ liệu MovieLens 1M, chúng ta sẽ:</w:t>
      </w:r>
    </w:p>
    <w:p w14:paraId="72E96D57">
      <w:pPr>
        <w:pStyle w:val="17"/>
        <w:keepNext w:val="0"/>
        <w:keepLines w:val="0"/>
        <w:widowControl/>
        <w:suppressLineNumbers w:val="0"/>
        <w:ind w:left="720"/>
        <w:rPr>
          <w:b w:val="0"/>
          <w:bCs w:val="0"/>
        </w:rPr>
      </w:pPr>
      <w:r>
        <w:rPr>
          <w:b w:val="0"/>
          <w:bCs w:val="0"/>
        </w:rPr>
        <w:t xml:space="preserve">Hiểu rõ hơn </w:t>
      </w:r>
      <w:r>
        <w:rPr>
          <w:rStyle w:val="19"/>
          <w:b w:val="0"/>
          <w:bCs w:val="0"/>
        </w:rPr>
        <w:t>hành vi đánh giá và sở thích của khán giả</w:t>
      </w:r>
      <w:r>
        <w:rPr>
          <w:b w:val="0"/>
          <w:bCs w:val="0"/>
        </w:rPr>
        <w:t>.</w:t>
      </w:r>
    </w:p>
    <w:p w14:paraId="5AFD3B67">
      <w:pPr>
        <w:pStyle w:val="17"/>
        <w:keepNext w:val="0"/>
        <w:keepLines w:val="0"/>
        <w:widowControl/>
        <w:suppressLineNumbers w:val="0"/>
        <w:ind w:left="720"/>
        <w:rPr>
          <w:b w:val="0"/>
          <w:bCs w:val="0"/>
        </w:rPr>
      </w:pPr>
      <w:r>
        <w:rPr>
          <w:b w:val="0"/>
          <w:bCs w:val="0"/>
        </w:rPr>
        <w:t xml:space="preserve">Xác định </w:t>
      </w:r>
      <w:r>
        <w:rPr>
          <w:rStyle w:val="19"/>
          <w:b w:val="0"/>
          <w:bCs w:val="0"/>
        </w:rPr>
        <w:t>những yếu tố quan trọng ảnh hưởng đến sự tranh cãi trong đánh giá phim</w:t>
      </w:r>
      <w:r>
        <w:rPr>
          <w:b w:val="0"/>
          <w:bCs w:val="0"/>
        </w:rPr>
        <w:t>.</w:t>
      </w:r>
    </w:p>
    <w:p w14:paraId="059737B7">
      <w:pPr>
        <w:pStyle w:val="17"/>
        <w:keepNext w:val="0"/>
        <w:keepLines w:val="0"/>
        <w:widowControl/>
        <w:suppressLineNumbers w:val="0"/>
        <w:ind w:left="720"/>
        <w:rPr>
          <w:b w:val="0"/>
          <w:bCs w:val="0"/>
        </w:rPr>
      </w:pPr>
      <w:r>
        <w:rPr>
          <w:b w:val="0"/>
          <w:bCs w:val="0"/>
        </w:rPr>
        <w:t xml:space="preserve">Làm nền tảng cho </w:t>
      </w:r>
      <w:r>
        <w:rPr>
          <w:rStyle w:val="19"/>
          <w:b w:val="0"/>
          <w:bCs w:val="0"/>
        </w:rPr>
        <w:t>mô hình dự đoán điểm đánh giá hoặc đề xuất phim cá nhân hóa</w:t>
      </w:r>
      <w:r>
        <w:rPr>
          <w:b w:val="0"/>
          <w:bCs w:val="0"/>
        </w:rPr>
        <w:t xml:space="preserve"> trong tương lai.</w:t>
      </w:r>
    </w:p>
    <w:p w14:paraId="4DBC8BD9">
      <w:pPr>
        <w:pStyle w:val="17"/>
        <w:keepNext w:val="0"/>
        <w:keepLines w:val="0"/>
        <w:widowControl/>
        <w:suppressLineNumbers w:val="0"/>
      </w:pPr>
    </w:p>
    <w:p w14:paraId="1D025933">
      <w:pPr>
        <w:numPr>
          <w:numId w:val="0"/>
        </w:numPr>
        <w:spacing w:before="240" w:after="240" w:line="300" w:lineRule="auto"/>
        <w:jc w:val="left"/>
        <w:rPr>
          <w:rtl w:val="0"/>
        </w:rPr>
      </w:pPr>
    </w:p>
    <w:p w14:paraId="5B32E0DA">
      <w:pPr>
        <w:numPr>
          <w:numId w:val="0"/>
        </w:numPr>
        <w:spacing w:before="240" w:after="240" w:line="300" w:lineRule="auto"/>
        <w:jc w:val="left"/>
        <w:rPr>
          <w:rtl w:val="0"/>
        </w:rPr>
      </w:pPr>
    </w:p>
    <w:p w14:paraId="765CA140">
      <w:pPr>
        <w:numPr>
          <w:numId w:val="0"/>
        </w:numPr>
        <w:spacing w:before="240" w:after="240" w:line="300" w:lineRule="auto"/>
        <w:jc w:val="left"/>
        <w:rPr>
          <w:rtl w:val="0"/>
        </w:rPr>
      </w:pPr>
    </w:p>
    <w:p w14:paraId="206282B4">
      <w:pPr>
        <w:numPr>
          <w:numId w:val="0"/>
        </w:numPr>
        <w:spacing w:before="240" w:after="240" w:line="300" w:lineRule="auto"/>
        <w:jc w:val="left"/>
        <w:rPr>
          <w:rtl w:val="0"/>
        </w:rPr>
      </w:pPr>
    </w:p>
    <w:p w14:paraId="0F578C8F">
      <w:pPr>
        <w:numPr>
          <w:numId w:val="0"/>
        </w:numPr>
        <w:spacing w:before="240" w:after="240" w:line="300" w:lineRule="auto"/>
        <w:jc w:val="left"/>
        <w:rPr>
          <w:rtl w:val="0"/>
        </w:rPr>
      </w:pPr>
    </w:p>
    <w:p w14:paraId="0CA6682D">
      <w:pPr>
        <w:numPr>
          <w:numId w:val="0"/>
        </w:numPr>
        <w:spacing w:before="240" w:after="240" w:line="300" w:lineRule="auto"/>
        <w:jc w:val="left"/>
        <w:rPr>
          <w:rtl w:val="0"/>
        </w:rPr>
      </w:pPr>
    </w:p>
    <w:p w14:paraId="00000137">
      <w:pPr>
        <w:pStyle w:val="2"/>
        <w:rPr>
          <w:color w:val="008000"/>
          <w:sz w:val="21"/>
          <w:szCs w:val="21"/>
        </w:rPr>
      </w:pPr>
      <w:bookmarkStart w:id="34" w:name="_heading=h.b2e9p9q2tsck" w:colFirst="0" w:colLast="0"/>
      <w:bookmarkEnd w:id="34"/>
      <w:bookmarkStart w:id="35" w:name="_Toc27887"/>
      <w:bookmarkStart w:id="36" w:name="_Toc23942"/>
      <w:r>
        <w:rPr>
          <w:rFonts w:ascii="Times New Roman" w:hAnsi="Times New Roman" w:eastAsia="Times New Roman" w:cs="Times New Roman"/>
          <w:color w:val="000000"/>
          <w:rtl w:val="0"/>
        </w:rPr>
        <w:t>III. CHUẨN BỊ VẤN ĐỀ (PREPARE PROBLEM)</w:t>
      </w:r>
      <w:bookmarkEnd w:id="35"/>
      <w:bookmarkEnd w:id="36"/>
    </w:p>
    <w:p w14:paraId="00000138">
      <w:pPr>
        <w:numPr>
          <w:ilvl w:val="0"/>
          <w:numId w:val="10"/>
        </w:numPr>
        <w:ind w:left="720" w:hanging="360"/>
        <w:rPr>
          <w:u w:val="none"/>
        </w:rPr>
      </w:pPr>
      <w:r>
        <w:rPr>
          <w:rtl w:val="0"/>
        </w:rPr>
        <w:t>Bộ dữ liệu được lấy từ Kaggle .</w:t>
      </w:r>
    </w:p>
    <w:p w14:paraId="00000139">
      <w:pPr>
        <w:shd w:val="clear" w:fill="FFFFFF"/>
        <w:spacing w:line="325" w:lineRule="auto"/>
      </w:pPr>
      <w:r>
        <w:drawing>
          <wp:inline distT="0" distB="0" distL="114300" distR="114300">
            <wp:extent cx="5758180" cy="1944370"/>
            <wp:effectExtent l="0" t="0" r="4445" b="8255"/>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pic:cNvPicPr>
                      <a:picLocks noChangeAspect="1"/>
                    </pic:cNvPicPr>
                  </pic:nvPicPr>
                  <pic:blipFill>
                    <a:blip r:embed="rId8"/>
                    <a:stretch>
                      <a:fillRect/>
                    </a:stretch>
                  </pic:blipFill>
                  <pic:spPr>
                    <a:xfrm>
                      <a:off x="0" y="0"/>
                      <a:ext cx="5758180" cy="1944370"/>
                    </a:xfrm>
                    <a:prstGeom prst="rect">
                      <a:avLst/>
                    </a:prstGeom>
                    <a:noFill/>
                    <a:ln>
                      <a:noFill/>
                    </a:ln>
                  </pic:spPr>
                </pic:pic>
              </a:graphicData>
            </a:graphic>
          </wp:inline>
        </w:drawing>
      </w:r>
    </w:p>
    <w:p w14:paraId="0000013A">
      <w:pPr>
        <w:pStyle w:val="10"/>
        <w:shd w:val="clear" w:fill="FFFFFF"/>
        <w:spacing w:line="325" w:lineRule="auto"/>
        <w:jc w:val="center"/>
        <w:rPr>
          <w:i/>
          <w:sz w:val="28"/>
          <w:szCs w:val="28"/>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bookmarkStart w:id="37" w:name="_Toc30166"/>
      <w:r>
        <w:rPr>
          <w:rFonts w:hint="default" w:ascii="Times New Roman" w:hAnsi="Times New Roman" w:cs="Times New Roman"/>
          <w:sz w:val="26"/>
          <w:szCs w:val="26"/>
          <w:lang w:val="vi-VN"/>
        </w:rPr>
        <w:t xml:space="preserve"> Bộ dữ liệu</w:t>
      </w:r>
      <w:bookmarkEnd w:id="37"/>
    </w:p>
    <w:p w14:paraId="0000013B">
      <w:pPr>
        <w:pStyle w:val="2"/>
        <w:shd w:val="clear" w:fill="FFFFFF"/>
        <w:spacing w:line="325" w:lineRule="auto"/>
        <w:rPr>
          <w:rFonts w:ascii="Times New Roman" w:hAnsi="Times New Roman" w:eastAsia="Times New Roman" w:cs="Times New Roman"/>
          <w:color w:val="000000"/>
        </w:rPr>
      </w:pPr>
      <w:bookmarkStart w:id="38" w:name="_heading=h.ljbasi8muu8p" w:colFirst="0" w:colLast="0"/>
      <w:bookmarkEnd w:id="38"/>
      <w:bookmarkStart w:id="39" w:name="_Toc22301"/>
      <w:bookmarkStart w:id="40" w:name="_Toc22850"/>
      <w:r>
        <w:rPr>
          <w:rFonts w:ascii="Times New Roman" w:hAnsi="Times New Roman" w:eastAsia="Times New Roman" w:cs="Times New Roman"/>
          <w:color w:val="000000"/>
          <w:rtl w:val="0"/>
        </w:rPr>
        <w:t>IV. PHÂN TÍCH</w:t>
      </w:r>
      <w:bookmarkEnd w:id="39"/>
      <w:bookmarkEnd w:id="40"/>
    </w:p>
    <w:p w14:paraId="0000013C">
      <w:pPr>
        <w:pStyle w:val="3"/>
        <w:shd w:val="clear" w:fill="FFFFFF"/>
        <w:spacing w:line="325" w:lineRule="auto"/>
        <w:rPr>
          <w:rFonts w:ascii="Times New Roman" w:hAnsi="Times New Roman" w:eastAsia="Times New Roman" w:cs="Times New Roman"/>
          <w:i w:val="0"/>
          <w:iCs/>
        </w:rPr>
      </w:pPr>
      <w:bookmarkStart w:id="41" w:name="_heading=h.9t7utas2xgc2" w:colFirst="0" w:colLast="0"/>
      <w:bookmarkEnd w:id="41"/>
      <w:bookmarkStart w:id="42" w:name="_Toc11110"/>
      <w:bookmarkStart w:id="43" w:name="_Toc26851"/>
      <w:r>
        <w:rPr>
          <w:rFonts w:ascii="Times New Roman" w:hAnsi="Times New Roman" w:eastAsia="Times New Roman" w:cs="Times New Roman"/>
          <w:i w:val="0"/>
          <w:iCs/>
          <w:rtl w:val="0"/>
        </w:rPr>
        <w:t>1. EDA không dùng biểu đồ (Non-graphie EDA)</w:t>
      </w:r>
      <w:bookmarkEnd w:id="42"/>
      <w:bookmarkEnd w:id="43"/>
    </w:p>
    <w:p w14:paraId="75E3B4F1">
      <w:pPr>
        <w:pStyle w:val="4"/>
        <w:shd w:val="clear" w:fill="FFFFFF"/>
        <w:spacing w:line="325" w:lineRule="auto"/>
        <w:rPr>
          <w:rFonts w:hint="default" w:ascii="Times New Roman" w:hAnsi="Times New Roman" w:eastAsia="Times New Roman" w:cs="Times New Roman"/>
          <w:lang w:val="vi-VN"/>
        </w:rPr>
      </w:pPr>
      <w:bookmarkStart w:id="44" w:name="_heading=h.5mt06wsad10" w:colFirst="0" w:colLast="0"/>
      <w:bookmarkEnd w:id="44"/>
      <w:bookmarkStart w:id="45" w:name="_Toc29311"/>
      <w:bookmarkStart w:id="46" w:name="_Toc28468"/>
      <w:r>
        <w:rPr>
          <w:rFonts w:hint="default" w:ascii="Times New Roman" w:hAnsi="Times New Roman" w:eastAsia="Times New Roman" w:cs="Times New Roman"/>
          <w:lang w:val="vi-VN"/>
        </w:rPr>
        <w:t>1.1 Xử lý giá trị bị thiếu</w:t>
      </w:r>
      <w:bookmarkEnd w:id="45"/>
      <w:bookmarkEnd w:id="46"/>
    </w:p>
    <w:p w14:paraId="0000013D">
      <w:pPr>
        <w:bidi w:val="0"/>
        <w:jc w:val="center"/>
      </w:pPr>
      <w:r>
        <w:drawing>
          <wp:inline distT="0" distB="0" distL="114300" distR="114300">
            <wp:extent cx="3046095" cy="2593975"/>
            <wp:effectExtent l="0" t="0" r="1905" b="6350"/>
            <wp:docPr id="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
                    <pic:cNvPicPr>
                      <a:picLocks noChangeAspect="1"/>
                    </pic:cNvPicPr>
                  </pic:nvPicPr>
                  <pic:blipFill>
                    <a:blip r:embed="rId9"/>
                    <a:stretch>
                      <a:fillRect/>
                    </a:stretch>
                  </pic:blipFill>
                  <pic:spPr>
                    <a:xfrm>
                      <a:off x="0" y="0"/>
                      <a:ext cx="3046095" cy="2593975"/>
                    </a:xfrm>
                    <a:prstGeom prst="rect">
                      <a:avLst/>
                    </a:prstGeom>
                    <a:noFill/>
                    <a:ln>
                      <a:noFill/>
                    </a:ln>
                  </pic:spPr>
                </pic:pic>
              </a:graphicData>
            </a:graphic>
          </wp:inline>
        </w:drawing>
      </w:r>
    </w:p>
    <w:p w14:paraId="130D257C">
      <w:pPr>
        <w:pStyle w:val="10"/>
        <w:bidi w:val="0"/>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bookmarkStart w:id="47" w:name="_Toc27120"/>
      <w:r>
        <w:rPr>
          <w:rFonts w:hint="default" w:ascii="Times New Roman" w:hAnsi="Times New Roman" w:cs="Times New Roman"/>
          <w:sz w:val="26"/>
          <w:szCs w:val="26"/>
          <w:lang w:val="vi-VN"/>
        </w:rPr>
        <w:t>: Xử lý giá trị bị thiếu</w:t>
      </w:r>
      <w:bookmarkEnd w:id="47"/>
    </w:p>
    <w:p w14:paraId="717F77FF">
      <w:pPr>
        <w:jc w:val="center"/>
        <w:rPr>
          <w:rFonts w:hint="default"/>
          <w:lang w:val="vi-VN"/>
        </w:rPr>
      </w:pPr>
    </w:p>
    <w:p w14:paraId="3A374CC3">
      <w:pPr>
        <w:jc w:val="center"/>
        <w:rPr>
          <w:rFonts w:hint="default"/>
          <w:lang w:val="vi-VN"/>
        </w:rPr>
      </w:pPr>
    </w:p>
    <w:p w14:paraId="17014CC2">
      <w:pPr>
        <w:jc w:val="center"/>
        <w:rPr>
          <w:rFonts w:hint="default"/>
          <w:lang w:val="vi-VN"/>
        </w:rPr>
      </w:pPr>
    </w:p>
    <w:p w14:paraId="45EF2337">
      <w:pPr>
        <w:jc w:val="center"/>
        <w:rPr>
          <w:rFonts w:hint="default"/>
          <w:lang w:val="vi-VN"/>
        </w:rPr>
      </w:pPr>
    </w:p>
    <w:p w14:paraId="07F2C24A">
      <w:pPr>
        <w:jc w:val="center"/>
        <w:rPr>
          <w:rFonts w:hint="default"/>
          <w:lang w:val="vi-VN"/>
        </w:rPr>
      </w:pPr>
    </w:p>
    <w:p w14:paraId="00000164">
      <w:pPr>
        <w:pStyle w:val="3"/>
        <w:shd w:val="clear" w:fill="FFFFFF"/>
        <w:spacing w:line="325" w:lineRule="auto"/>
        <w:rPr>
          <w:rFonts w:ascii="Times New Roman" w:hAnsi="Times New Roman" w:eastAsia="Times New Roman" w:cs="Times New Roman"/>
          <w:i w:val="0"/>
          <w:iCs/>
        </w:rPr>
      </w:pPr>
      <w:bookmarkStart w:id="48" w:name="_heading=h.xoyeki98hkwh" w:colFirst="0" w:colLast="0"/>
      <w:bookmarkEnd w:id="48"/>
      <w:bookmarkStart w:id="49" w:name="_Toc7179"/>
      <w:bookmarkStart w:id="50" w:name="_Toc17299"/>
      <w:r>
        <w:rPr>
          <w:rFonts w:ascii="Times New Roman" w:hAnsi="Times New Roman" w:eastAsia="Times New Roman" w:cs="Times New Roman"/>
          <w:i w:val="0"/>
          <w:iCs/>
          <w:rtl w:val="0"/>
        </w:rPr>
        <w:t>2. EDA trực quan bằng sơ đồ (Graphical EDA)</w:t>
      </w:r>
      <w:bookmarkEnd w:id="49"/>
      <w:bookmarkEnd w:id="50"/>
    </w:p>
    <w:p w14:paraId="00000165">
      <w:pPr>
        <w:pStyle w:val="4"/>
        <w:shd w:val="clear" w:fill="FFFFFF"/>
        <w:spacing w:line="325" w:lineRule="auto"/>
        <w:rPr>
          <w:rFonts w:ascii="Times New Roman" w:hAnsi="Times New Roman" w:eastAsia="Times New Roman" w:cs="Times New Roman"/>
        </w:rPr>
      </w:pPr>
      <w:bookmarkStart w:id="51" w:name="_heading=h.6i1d1g32uizt" w:colFirst="0" w:colLast="0"/>
      <w:bookmarkEnd w:id="51"/>
      <w:bookmarkStart w:id="52" w:name="_Toc720"/>
      <w:bookmarkStart w:id="53" w:name="_Toc15283"/>
      <w:r>
        <w:rPr>
          <w:rFonts w:ascii="Times New Roman" w:hAnsi="Times New Roman" w:eastAsia="Times New Roman" w:cs="Times New Roman"/>
          <w:rtl w:val="0"/>
        </w:rPr>
        <w:t xml:space="preserve">2.1 </w:t>
      </w:r>
      <w:r>
        <w:rPr>
          <w:rFonts w:hint="default" w:ascii="Times New Roman" w:hAnsi="Times New Roman" w:eastAsia="Times New Roman"/>
          <w:rtl w:val="0"/>
        </w:rPr>
        <w:t>Biểu đồ Phân bổ giới tính</w:t>
      </w:r>
      <w:bookmarkEnd w:id="52"/>
      <w:bookmarkEnd w:id="53"/>
    </w:p>
    <w:p w14:paraId="00000169">
      <w:pPr>
        <w:spacing w:line="300" w:lineRule="auto"/>
        <w:rPr>
          <w:sz w:val="28"/>
          <w:szCs w:val="28"/>
        </w:rPr>
      </w:pPr>
    </w:p>
    <w:p w14:paraId="0000016B">
      <w:pPr>
        <w:shd w:val="clear" w:fill="FFFFFF"/>
        <w:spacing w:line="325" w:lineRule="auto"/>
        <w:jc w:val="center"/>
      </w:pPr>
      <w:bookmarkStart w:id="54" w:name="_heading=h.tuumyzjxaa2u" w:colFirst="0" w:colLast="0"/>
      <w:bookmarkEnd w:id="54"/>
      <w:r>
        <w:drawing>
          <wp:inline distT="0" distB="0" distL="114300" distR="114300">
            <wp:extent cx="3310255" cy="3482340"/>
            <wp:effectExtent l="0" t="0" r="4445" b="3810"/>
            <wp:docPr id="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
                    <pic:cNvPicPr>
                      <a:picLocks noChangeAspect="1"/>
                    </pic:cNvPicPr>
                  </pic:nvPicPr>
                  <pic:blipFill>
                    <a:blip r:embed="rId10"/>
                    <a:stretch>
                      <a:fillRect/>
                    </a:stretch>
                  </pic:blipFill>
                  <pic:spPr>
                    <a:xfrm>
                      <a:off x="0" y="0"/>
                      <a:ext cx="3310255" cy="3482340"/>
                    </a:xfrm>
                    <a:prstGeom prst="rect">
                      <a:avLst/>
                    </a:prstGeom>
                    <a:noFill/>
                    <a:ln>
                      <a:noFill/>
                    </a:ln>
                  </pic:spPr>
                </pic:pic>
              </a:graphicData>
            </a:graphic>
          </wp:inline>
        </w:drawing>
      </w:r>
    </w:p>
    <w:p w14:paraId="00000173">
      <w:pPr>
        <w:pStyle w:val="10"/>
        <w:shd w:val="clear" w:fill="FFFFFF"/>
        <w:spacing w:line="325" w:lineRule="auto"/>
        <w:jc w:val="center"/>
        <w:rPr>
          <w:rFonts w:hint="default"/>
          <w:lang w:val="vi-VN"/>
        </w:rPr>
      </w:pPr>
      <w:r>
        <w:rPr>
          <w:rFonts w:hint="default" w:ascii="Times New Roman" w:hAnsi="Times New Roman" w:cs="Times New Roman"/>
          <w:i w:val="0"/>
          <w:iCs w:val="0"/>
          <w:sz w:val="26"/>
          <w:szCs w:val="26"/>
        </w:rPr>
        <w:t xml:space="preserve">Hình </w:t>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SEQ Hình \* ARABIC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w:t>
      </w:r>
      <w:r>
        <w:rPr>
          <w:rFonts w:hint="default" w:ascii="Times New Roman" w:hAnsi="Times New Roman" w:cs="Times New Roman"/>
          <w:i w:val="0"/>
          <w:iCs w:val="0"/>
          <w:sz w:val="26"/>
          <w:szCs w:val="26"/>
        </w:rPr>
        <w:fldChar w:fldCharType="end"/>
      </w:r>
      <w:bookmarkStart w:id="55" w:name="_Toc20051"/>
      <w:r>
        <w:rPr>
          <w:rFonts w:hint="default" w:ascii="Times New Roman" w:hAnsi="Times New Roman" w:cs="Times New Roman"/>
          <w:i w:val="0"/>
          <w:iCs w:val="0"/>
          <w:sz w:val="26"/>
          <w:szCs w:val="26"/>
          <w:lang w:val="vi-VN"/>
        </w:rPr>
        <w:t xml:space="preserve">: </w:t>
      </w:r>
      <w:r>
        <w:rPr>
          <w:rFonts w:hint="default" w:ascii="Times New Roman" w:hAnsi="Times New Roman" w:cs="Times New Roman"/>
          <w:i w:val="0"/>
          <w:iCs w:val="0"/>
          <w:sz w:val="26"/>
          <w:szCs w:val="26"/>
          <w:rtl w:val="0"/>
        </w:rPr>
        <w:t>Hình</w:t>
      </w:r>
      <w:r>
        <w:rPr>
          <w:rFonts w:hint="default" w:ascii="Times New Roman" w:hAnsi="Times New Roman" w:cs="Times New Roman"/>
          <w:i w:val="0"/>
          <w:iCs w:val="0"/>
          <w:sz w:val="26"/>
          <w:szCs w:val="26"/>
          <w:rtl w:val="0"/>
          <w:lang w:val="vi-VN"/>
        </w:rPr>
        <w:t xml:space="preserve"> phân bố giới tính</w:t>
      </w:r>
      <w:bookmarkEnd w:id="55"/>
    </w:p>
    <w:p w14:paraId="762A2B9B">
      <w:pPr>
        <w:pStyle w:val="17"/>
        <w:keepNext w:val="0"/>
        <w:keepLines w:val="0"/>
        <w:widowControl/>
        <w:suppressLineNumbers w:val="0"/>
        <w:spacing w:line="360" w:lineRule="auto"/>
        <w:rPr>
          <w:rFonts w:hint="default" w:ascii="Times New Roman" w:hAnsi="Times New Roman" w:cs="Times New Roman"/>
          <w:sz w:val="26"/>
          <w:szCs w:val="26"/>
        </w:rPr>
      </w:pPr>
      <w:bookmarkStart w:id="56" w:name="_heading=h.ovz81ehun4xs" w:colFirst="0" w:colLast="0"/>
      <w:bookmarkEnd w:id="56"/>
      <w:r>
        <w:rPr>
          <w:rFonts w:hint="default" w:ascii="Times New Roman" w:hAnsi="Times New Roman" w:cs="Times New Roman"/>
          <w:b/>
          <w:bCs/>
          <w:sz w:val="26"/>
          <w:szCs w:val="26"/>
        </w:rPr>
        <w:t>Sự Áp đảo của Nam giới:</w:t>
      </w:r>
      <w:r>
        <w:rPr>
          <w:rFonts w:hint="default" w:ascii="Times New Roman" w:hAnsi="Times New Roman" w:cs="Times New Roman"/>
          <w:b/>
          <w:bCs/>
          <w:sz w:val="26"/>
          <w:szCs w:val="26"/>
          <w:lang w:val="vi-VN"/>
        </w:rPr>
        <w:t xml:space="preserve"> </w:t>
      </w:r>
      <w:r>
        <w:rPr>
          <w:rFonts w:hint="default" w:ascii="Times New Roman" w:hAnsi="Times New Roman" w:cs="Times New Roman"/>
          <w:sz w:val="26"/>
          <w:szCs w:val="26"/>
        </w:rPr>
        <w:t>Dữ liệu cho thấy một sự chênh lệch rất lớn về giới tính.</w:t>
      </w:r>
    </w:p>
    <w:p w14:paraId="20D5094C">
      <w:pPr>
        <w:pStyle w:val="17"/>
        <w:keepNext w:val="0"/>
        <w:keepLines w:val="0"/>
        <w:widowControl/>
        <w:suppressLineNumbers w:val="0"/>
        <w:spacing w:line="360" w:lineRule="auto"/>
        <w:ind w:left="720"/>
        <w:rPr>
          <w:rFonts w:hint="default" w:ascii="Times New Roman" w:hAnsi="Times New Roman" w:cs="Times New Roman"/>
          <w:sz w:val="26"/>
          <w:szCs w:val="26"/>
        </w:rPr>
      </w:pPr>
      <w:r>
        <w:rPr>
          <w:rFonts w:hint="default" w:ascii="Times New Roman" w:hAnsi="Times New Roman" w:cs="Times New Roman"/>
          <w:b/>
          <w:bCs/>
          <w:sz w:val="26"/>
          <w:szCs w:val="26"/>
        </w:rPr>
        <w:t>Nam giới (M)</w:t>
      </w:r>
      <w:r>
        <w:rPr>
          <w:rFonts w:hint="default" w:ascii="Times New Roman" w:hAnsi="Times New Roman" w:cs="Times New Roman"/>
          <w:sz w:val="26"/>
          <w:szCs w:val="26"/>
        </w:rPr>
        <w:t xml:space="preserve"> chiếm tỷ lệ áp đảo với </w:t>
      </w:r>
      <w:r>
        <w:rPr>
          <w:rFonts w:hint="default" w:ascii="Times New Roman" w:hAnsi="Times New Roman" w:cs="Times New Roman"/>
          <w:b/>
          <w:bCs/>
          <w:sz w:val="26"/>
          <w:szCs w:val="26"/>
        </w:rPr>
        <w:t>71.7%</w:t>
      </w:r>
      <w:r>
        <w:rPr>
          <w:rFonts w:hint="default" w:ascii="Times New Roman" w:hAnsi="Times New Roman" w:cs="Times New Roman"/>
          <w:sz w:val="26"/>
          <w:szCs w:val="26"/>
        </w:rPr>
        <w:t>.</w:t>
      </w:r>
    </w:p>
    <w:p w14:paraId="48898D05">
      <w:pPr>
        <w:pStyle w:val="17"/>
        <w:keepNext w:val="0"/>
        <w:keepLines w:val="0"/>
        <w:widowControl/>
        <w:suppressLineNumbers w:val="0"/>
        <w:spacing w:line="360" w:lineRule="auto"/>
        <w:ind w:left="720"/>
        <w:rPr>
          <w:rFonts w:hint="default" w:ascii="Times New Roman" w:hAnsi="Times New Roman" w:cs="Times New Roman"/>
          <w:sz w:val="26"/>
          <w:szCs w:val="26"/>
        </w:rPr>
      </w:pPr>
      <w:r>
        <w:rPr>
          <w:rFonts w:hint="default" w:ascii="Times New Roman" w:hAnsi="Times New Roman" w:cs="Times New Roman"/>
          <w:b/>
          <w:bCs/>
          <w:sz w:val="26"/>
          <w:szCs w:val="26"/>
        </w:rPr>
        <w:t>Nữ giới (F)</w:t>
      </w:r>
      <w:r>
        <w:rPr>
          <w:rFonts w:hint="default" w:ascii="Times New Roman" w:hAnsi="Times New Roman" w:cs="Times New Roman"/>
          <w:sz w:val="26"/>
          <w:szCs w:val="26"/>
        </w:rPr>
        <w:t xml:space="preserve"> chỉ chiếm </w:t>
      </w:r>
      <w:r>
        <w:rPr>
          <w:rFonts w:hint="default" w:ascii="Times New Roman" w:hAnsi="Times New Roman" w:cs="Times New Roman"/>
          <w:b/>
          <w:bCs/>
          <w:sz w:val="26"/>
          <w:szCs w:val="26"/>
        </w:rPr>
        <w:t>28.3%</w:t>
      </w:r>
      <w:r>
        <w:rPr>
          <w:rFonts w:hint="default" w:ascii="Times New Roman" w:hAnsi="Times New Roman" w:cs="Times New Roman"/>
          <w:sz w:val="26"/>
          <w:szCs w:val="26"/>
        </w:rPr>
        <w:t xml:space="preserve"> còn lại.</w:t>
      </w:r>
    </w:p>
    <w:p w14:paraId="76D4319E">
      <w:pPr>
        <w:pStyle w:val="17"/>
        <w:keepNext w:val="0"/>
        <w:keepLines w:val="0"/>
        <w:widowControl/>
        <w:suppressLineNumbers w:val="0"/>
        <w:spacing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Kết luận:</w:t>
      </w:r>
    </w:p>
    <w:p w14:paraId="59992820">
      <w:pPr>
        <w:bidi w:val="0"/>
        <w:spacing w:line="360" w:lineRule="auto"/>
        <w:rPr>
          <w:rFonts w:hint="default"/>
        </w:rPr>
      </w:pPr>
      <w:r>
        <w:rPr>
          <w:rFonts w:hint="default"/>
        </w:rPr>
        <w:t>Tỷ lệ nam giới trong tập dữ liệu này cao gần gấp 2.5 lần so với nữ giới.</w:t>
      </w:r>
    </w:p>
    <w:p w14:paraId="377D3EE4">
      <w:pPr>
        <w:pStyle w:val="17"/>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ascii="Times New Roman" w:hAnsi="Times New Roman"/>
          <w:b w:val="0"/>
          <w:bCs w:val="0"/>
          <w:sz w:val="26"/>
          <w:szCs w:val="26"/>
        </w:rPr>
        <w:t xml:space="preserve">Điều </w:t>
      </w:r>
      <w:r>
        <w:rPr>
          <w:rFonts w:hint="default"/>
        </w:rPr>
        <w:t>n</w:t>
      </w:r>
      <w:r>
        <w:rPr>
          <w:rFonts w:hint="default" w:ascii="Times New Roman" w:hAnsi="Times New Roman"/>
          <w:b w:val="0"/>
          <w:bCs w:val="0"/>
          <w:sz w:val="26"/>
          <w:szCs w:val="26"/>
        </w:rPr>
        <w:t>ày có nghĩa là các phân tích và xu hướng mà chúng ta đã thấy trong các biểu đồ trước (về thể loại, độ tranh cãi, v.v.) chủ yếu bị chi phối bởi quan điểm và hành vi đánh giá của nam giới.</w:t>
      </w:r>
    </w:p>
    <w:p w14:paraId="00000177">
      <w:pPr>
        <w:pStyle w:val="4"/>
        <w:shd w:val="clear" w:fill="FFFFFF"/>
        <w:spacing w:line="325" w:lineRule="auto"/>
        <w:rPr>
          <w:rFonts w:ascii="Times New Roman" w:hAnsi="Times New Roman" w:eastAsia="Times New Roman" w:cs="Times New Roman"/>
        </w:rPr>
      </w:pPr>
      <w:bookmarkStart w:id="57" w:name="_Toc17522"/>
      <w:bookmarkStart w:id="58" w:name="_Toc12813"/>
      <w:r>
        <w:rPr>
          <w:rFonts w:ascii="Times New Roman" w:hAnsi="Times New Roman" w:eastAsia="Times New Roman" w:cs="Times New Roman"/>
          <w:rtl w:val="0"/>
        </w:rPr>
        <w:t xml:space="preserve">2.2 </w:t>
      </w:r>
      <w:r>
        <w:rPr>
          <w:rFonts w:hint="default" w:ascii="Times New Roman" w:hAnsi="Times New Roman" w:eastAsia="Times New Roman"/>
          <w:rtl w:val="0"/>
        </w:rPr>
        <w:t>Biểu đồ Phân bổ độ tuổi</w:t>
      </w:r>
      <w:bookmarkEnd w:id="57"/>
      <w:bookmarkEnd w:id="58"/>
    </w:p>
    <w:p w14:paraId="0000017A">
      <w:pPr>
        <w:ind w:left="0" w:firstLine="0"/>
        <w:jc w:val="center"/>
      </w:pPr>
      <w:r>
        <w:drawing>
          <wp:inline distT="0" distB="0" distL="114300" distR="114300">
            <wp:extent cx="4669155" cy="3150235"/>
            <wp:effectExtent l="0" t="0" r="7620" b="2540"/>
            <wp:docPr id="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
                    <pic:cNvPicPr>
                      <a:picLocks noChangeAspect="1"/>
                    </pic:cNvPicPr>
                  </pic:nvPicPr>
                  <pic:blipFill>
                    <a:blip r:embed="rId11"/>
                    <a:stretch>
                      <a:fillRect/>
                    </a:stretch>
                  </pic:blipFill>
                  <pic:spPr>
                    <a:xfrm>
                      <a:off x="0" y="0"/>
                      <a:ext cx="4669155" cy="3150235"/>
                    </a:xfrm>
                    <a:prstGeom prst="rect">
                      <a:avLst/>
                    </a:prstGeom>
                    <a:noFill/>
                    <a:ln>
                      <a:noFill/>
                    </a:ln>
                  </pic:spPr>
                </pic:pic>
              </a:graphicData>
            </a:graphic>
          </wp:inline>
        </w:drawing>
      </w:r>
    </w:p>
    <w:p w14:paraId="6078DBA4">
      <w:pPr>
        <w:pStyle w:val="10"/>
        <w:ind w:left="0" w:firstLine="0"/>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bookmarkStart w:id="59" w:name="_Toc3988"/>
      <w:r>
        <w:rPr>
          <w:rFonts w:hint="default" w:ascii="Times New Roman" w:hAnsi="Times New Roman" w:cs="Times New Roman"/>
          <w:sz w:val="26"/>
          <w:szCs w:val="26"/>
          <w:lang w:val="vi-VN"/>
        </w:rPr>
        <w:t>: Biểu đồ phân bố độ tuổi</w:t>
      </w:r>
      <w:bookmarkEnd w:id="59"/>
    </w:p>
    <w:p w14:paraId="13D3A40F">
      <w:pPr>
        <w:ind w:left="0" w:firstLine="0"/>
        <w:rPr>
          <w:rFonts w:hint="default"/>
        </w:rPr>
      </w:pPr>
    </w:p>
    <w:p w14:paraId="7B727510">
      <w:pPr>
        <w:spacing w:line="360" w:lineRule="auto"/>
        <w:ind w:left="0" w:firstLine="0"/>
        <w:rPr>
          <w:rFonts w:hint="default"/>
        </w:rPr>
      </w:pPr>
      <w:r>
        <w:rPr>
          <w:rFonts w:hint="default"/>
          <w:lang w:val="vi-VN"/>
        </w:rPr>
        <w:t xml:space="preserve">- </w:t>
      </w:r>
      <w:r>
        <w:rPr>
          <w:rFonts w:hint="default"/>
        </w:rPr>
        <w:t>Các đỉnh nổi bật:</w:t>
      </w:r>
    </w:p>
    <w:p w14:paraId="07FADBAC">
      <w:pPr>
        <w:spacing w:line="360" w:lineRule="auto"/>
        <w:rPr>
          <w:rFonts w:hint="default"/>
        </w:rPr>
      </w:pPr>
      <w:r>
        <w:rPr>
          <w:rFonts w:hint="default"/>
          <w:lang w:val="vi-VN"/>
        </w:rPr>
        <w:t xml:space="preserve">+ </w:t>
      </w:r>
      <w:r>
        <w:rPr>
          <w:rFonts w:hint="default"/>
        </w:rPr>
        <w:t>Đỉnh cao nhất (Mode): Nhóm tuổi 25-30 chiếm số lượng đông đảo nhất, với hơn 2000 người. Đây rõ ràng là nhóm người dùng cốt lõi.</w:t>
      </w:r>
    </w:p>
    <w:p w14:paraId="2CD875C2">
      <w:pPr>
        <w:spacing w:line="360" w:lineRule="auto"/>
        <w:rPr>
          <w:rFonts w:hint="default"/>
        </w:rPr>
      </w:pPr>
      <w:r>
        <w:rPr>
          <w:rFonts w:hint="default"/>
          <w:lang w:val="vi-VN"/>
        </w:rPr>
        <w:t xml:space="preserve">+ </w:t>
      </w:r>
      <w:r>
        <w:rPr>
          <w:rFonts w:hint="default"/>
        </w:rPr>
        <w:t>Đỉnh thứ hai: Nhóm tuổi 35-40 cũng rất đáng kể, với khoảng 1200 người.</w:t>
      </w:r>
    </w:p>
    <w:p w14:paraId="25E76654">
      <w:pPr>
        <w:spacing w:line="360" w:lineRule="auto"/>
        <w:rPr>
          <w:rFonts w:hint="default"/>
        </w:rPr>
      </w:pPr>
      <w:r>
        <w:rPr>
          <w:rFonts w:hint="default"/>
          <w:lang w:val="vi-VN"/>
        </w:rPr>
        <w:t xml:space="preserve">+ </w:t>
      </w:r>
      <w:r>
        <w:rPr>
          <w:rFonts w:hint="default"/>
        </w:rPr>
        <w:t>Đỉnh thứ ba: Nhóm tuổi 18-22 (khoảng 1100 người) và nhóm 45-50 (khoảng 1050 người) cũng là các nhóm quan trọng.</w:t>
      </w:r>
    </w:p>
    <w:p w14:paraId="308DA4DC">
      <w:pPr>
        <w:spacing w:line="360" w:lineRule="auto"/>
        <w:ind w:left="0" w:firstLine="0"/>
        <w:rPr>
          <w:rFonts w:hint="default"/>
        </w:rPr>
      </w:pPr>
    </w:p>
    <w:p w14:paraId="6AC73EA0">
      <w:pPr>
        <w:spacing w:line="360" w:lineRule="auto"/>
        <w:ind w:left="0" w:firstLine="0"/>
        <w:rPr>
          <w:rFonts w:hint="default"/>
        </w:rPr>
      </w:pPr>
      <w:r>
        <w:rPr>
          <w:rFonts w:hint="default"/>
          <w:lang w:val="vi-VN"/>
        </w:rPr>
        <w:t xml:space="preserve">- </w:t>
      </w:r>
      <w:r>
        <w:rPr>
          <w:rFonts w:hint="default"/>
        </w:rPr>
        <w:t>Điểm đáng chú ý:</w:t>
      </w:r>
    </w:p>
    <w:p w14:paraId="7D74B461">
      <w:pPr>
        <w:spacing w:line="360" w:lineRule="auto"/>
        <w:ind w:left="0" w:firstLine="0"/>
        <w:rPr>
          <w:rFonts w:hint="default"/>
        </w:rPr>
      </w:pPr>
      <w:r>
        <w:rPr>
          <w:rFonts w:hint="default"/>
          <w:lang w:val="vi-VN"/>
        </w:rPr>
        <w:t xml:space="preserve">+ </w:t>
      </w:r>
      <w:r>
        <w:rPr>
          <w:rFonts w:hint="default"/>
        </w:rPr>
        <w:t>Có một nhóm nhỏ trẻ em (khoảng 0-10 tuổi).</w:t>
      </w:r>
    </w:p>
    <w:p w14:paraId="60746551">
      <w:pPr>
        <w:spacing w:line="360" w:lineRule="auto"/>
        <w:ind w:left="0" w:firstLine="0"/>
        <w:rPr>
          <w:rFonts w:hint="default"/>
        </w:rPr>
      </w:pPr>
      <w:r>
        <w:rPr>
          <w:rFonts w:hint="default"/>
          <w:lang w:val="vi-VN"/>
        </w:rPr>
        <w:t xml:space="preserve">+ </w:t>
      </w:r>
      <w:r>
        <w:rPr>
          <w:rFonts w:hint="default"/>
        </w:rPr>
        <w:t>Có một "khoảng trống" dữ liệu đáng kể ở độ tuổi thiếu niên (khoảng 10-17 tuổi), cho thấy đây không phải là đối tượng của dịch vụ này.</w:t>
      </w:r>
    </w:p>
    <w:p w14:paraId="5842C7FC">
      <w:pPr>
        <w:spacing w:line="360" w:lineRule="auto"/>
        <w:ind w:left="0" w:firstLine="0"/>
        <w:rPr>
          <w:rFonts w:hint="default"/>
        </w:rPr>
      </w:pPr>
    </w:p>
    <w:p w14:paraId="0000017B">
      <w:pPr>
        <w:spacing w:line="360" w:lineRule="auto"/>
        <w:ind w:left="0" w:firstLine="0"/>
      </w:pPr>
      <w:r>
        <w:rPr>
          <w:rFonts w:hint="default"/>
          <w:b/>
          <w:bCs/>
        </w:rPr>
        <w:t>Nhận xét:</w:t>
      </w:r>
      <w:r>
        <w:rPr>
          <w:rFonts w:hint="default"/>
        </w:rPr>
        <w:t xml:space="preserve"> Dữ liệu người dùng này bao gồm nhiều nhóm nhân khẩu học riêng biệt, không đồng nhất. Các nhóm chính có thể tương ứng với: Sinh viên/Mới ra trường (18-22), Chuyên gia trẻ (25-30), Chuyên gia có kinh nghiệm (35-40) và Người trung niên (45-50).</w:t>
      </w:r>
    </w:p>
    <w:p w14:paraId="785EC59D">
      <w:pPr>
        <w:pStyle w:val="4"/>
        <w:bidi w:val="0"/>
        <w:rPr>
          <w:rFonts w:hint="default" w:ascii="Times New Roman" w:hAnsi="Times New Roman" w:cs="Times New Roman"/>
          <w:lang w:val="vi-VN"/>
        </w:rPr>
      </w:pPr>
      <w:bookmarkStart w:id="60" w:name="_Toc32042"/>
      <w:bookmarkStart w:id="61" w:name="_Toc14209"/>
      <w:r>
        <w:rPr>
          <w:rFonts w:hint="default" w:ascii="Times New Roman" w:hAnsi="Times New Roman" w:cs="Times New Roman"/>
          <w:lang w:val="vi-VN"/>
        </w:rPr>
        <w:t>2.3 Biểu đồ phân bố nghề nghiệp theo tên</w:t>
      </w:r>
      <w:bookmarkEnd w:id="60"/>
      <w:bookmarkEnd w:id="61"/>
    </w:p>
    <w:p w14:paraId="1437E513">
      <w:pPr>
        <w:jc w:val="center"/>
      </w:pPr>
      <w:r>
        <w:drawing>
          <wp:inline distT="0" distB="0" distL="114300" distR="114300">
            <wp:extent cx="5755005" cy="4585335"/>
            <wp:effectExtent l="0" t="0" r="7620" b="5715"/>
            <wp:docPr id="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5"/>
                    <pic:cNvPicPr>
                      <a:picLocks noChangeAspect="1"/>
                    </pic:cNvPicPr>
                  </pic:nvPicPr>
                  <pic:blipFill>
                    <a:blip r:embed="rId12"/>
                    <a:stretch>
                      <a:fillRect/>
                    </a:stretch>
                  </pic:blipFill>
                  <pic:spPr>
                    <a:xfrm>
                      <a:off x="0" y="0"/>
                      <a:ext cx="5755005" cy="4585335"/>
                    </a:xfrm>
                    <a:prstGeom prst="rect">
                      <a:avLst/>
                    </a:prstGeom>
                    <a:noFill/>
                    <a:ln>
                      <a:noFill/>
                    </a:ln>
                  </pic:spPr>
                </pic:pic>
              </a:graphicData>
            </a:graphic>
          </wp:inline>
        </w:drawing>
      </w:r>
    </w:p>
    <w:p w14:paraId="5CB6C105">
      <w:pPr>
        <w:pStyle w:val="10"/>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bookmarkStart w:id="62" w:name="_Toc17701"/>
      <w:r>
        <w:rPr>
          <w:rFonts w:hint="default" w:ascii="Times New Roman" w:hAnsi="Times New Roman" w:cs="Times New Roman"/>
          <w:sz w:val="26"/>
          <w:szCs w:val="26"/>
          <w:lang w:val="vi-VN"/>
        </w:rPr>
        <w:t>: Biểu đồ phân bố nghề nghiệp theo tên</w:t>
      </w:r>
      <w:bookmarkEnd w:id="62"/>
    </w:p>
    <w:p w14:paraId="327EBDF9">
      <w:pPr>
        <w:jc w:val="both"/>
      </w:pPr>
    </w:p>
    <w:p w14:paraId="6C3E817F">
      <w:pPr>
        <w:bidi w:val="0"/>
        <w:rPr>
          <w:rFonts w:hint="default"/>
          <w:lang w:val="vi-VN"/>
        </w:rPr>
      </w:pPr>
      <w:r>
        <w:rPr>
          <w:rFonts w:hint="default"/>
          <w:b/>
          <w:bCs/>
          <w:lang w:val="vi-VN"/>
        </w:rPr>
        <w:t xml:space="preserve">Nhận xét: </w:t>
      </w:r>
      <w:r>
        <w:rPr>
          <w:rFonts w:hint="default"/>
          <w:lang w:val="vi-VN"/>
        </w:rPr>
        <w:t>Tập dữ liệu này cho thấy rõ ràng sự thiên lệch về cơ cấu nghề nghiệp. Phần lớn người dùng là những người có trình độ học vấn cao (sinh viên, học giả) hoặc làm trong các lĩnh vực chuyên môn (quản lý, kỹ sư, lập trình viên). Ngược lại, các ngành nghề lao động chân tay hoặc truyền thống (như nông dân) gần như không được đại diện. Điều này gợi ý mạnh mẽ rằng dữ liệu được thu thập từ một cộng đồng trực tuyến, có học thức và có thể thuộc về môi trường đô thị.</w:t>
      </w:r>
    </w:p>
    <w:p w14:paraId="34FABB17">
      <w:pPr>
        <w:pStyle w:val="4"/>
        <w:bidi w:val="0"/>
        <w:rPr>
          <w:rFonts w:hint="default" w:ascii="Times New Roman" w:hAnsi="Times New Roman" w:cs="Times New Roman"/>
          <w:rtl w:val="0"/>
          <w:lang w:val="vi-VN"/>
        </w:rPr>
      </w:pPr>
      <w:bookmarkStart w:id="63" w:name="_heading=h.nf2tjudfn06e" w:colFirst="0" w:colLast="0"/>
      <w:bookmarkEnd w:id="63"/>
      <w:bookmarkStart w:id="64" w:name="_Toc31708"/>
      <w:bookmarkStart w:id="65" w:name="_Toc8073"/>
      <w:r>
        <w:rPr>
          <w:rFonts w:hint="default" w:ascii="Times New Roman" w:hAnsi="Times New Roman" w:cs="Times New Roman"/>
          <w:rtl w:val="0"/>
          <w:lang w:val="vi-VN"/>
        </w:rPr>
        <w:t>2.4 Phân bố Điểm đánh giá (Rating)</w:t>
      </w:r>
      <w:bookmarkEnd w:id="64"/>
      <w:bookmarkEnd w:id="65"/>
    </w:p>
    <w:p w14:paraId="22A7A874">
      <w:pPr>
        <w:jc w:val="center"/>
      </w:pPr>
      <w:r>
        <w:drawing>
          <wp:inline distT="0" distB="0" distL="114300" distR="114300">
            <wp:extent cx="5754370" cy="3807460"/>
            <wp:effectExtent l="0" t="0" r="8255" b="254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
                    <pic:cNvPicPr>
                      <a:picLocks noChangeAspect="1"/>
                    </pic:cNvPicPr>
                  </pic:nvPicPr>
                  <pic:blipFill>
                    <a:blip r:embed="rId13"/>
                    <a:stretch>
                      <a:fillRect/>
                    </a:stretch>
                  </pic:blipFill>
                  <pic:spPr>
                    <a:xfrm>
                      <a:off x="0" y="0"/>
                      <a:ext cx="5754370" cy="3807460"/>
                    </a:xfrm>
                    <a:prstGeom prst="rect">
                      <a:avLst/>
                    </a:prstGeom>
                    <a:noFill/>
                    <a:ln>
                      <a:noFill/>
                    </a:ln>
                  </pic:spPr>
                </pic:pic>
              </a:graphicData>
            </a:graphic>
          </wp:inline>
        </w:drawing>
      </w:r>
    </w:p>
    <w:p w14:paraId="0FCA26E3">
      <w:pPr>
        <w:pStyle w:val="10"/>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bookmarkStart w:id="66" w:name="_Toc23165"/>
      <w:r>
        <w:rPr>
          <w:rFonts w:hint="default" w:ascii="Times New Roman" w:hAnsi="Times New Roman" w:cs="Times New Roman"/>
          <w:sz w:val="26"/>
          <w:szCs w:val="26"/>
          <w:lang w:val="vi-VN"/>
        </w:rPr>
        <w:t>: Biểu đồ phân bố điểm đánh giá</w:t>
      </w:r>
      <w:bookmarkEnd w:id="66"/>
    </w:p>
    <w:p w14:paraId="29629799">
      <w:pPr>
        <w:jc w:val="both"/>
        <w:rPr>
          <w:rFonts w:ascii="Times New Roman" w:hAnsi="Times New Roman" w:eastAsia="Times New Roman" w:cs="Times New Roman"/>
          <w:rtl w:val="0"/>
        </w:rPr>
      </w:pPr>
    </w:p>
    <w:p w14:paraId="7E2DC832">
      <w:pPr>
        <w:spacing w:line="360" w:lineRule="auto"/>
        <w:jc w:val="both"/>
        <w:rPr>
          <w:rFonts w:hint="default" w:ascii="Times New Roman" w:hAnsi="Times New Roman" w:eastAsia="Times New Roman"/>
          <w:rtl w:val="0"/>
        </w:rPr>
      </w:pPr>
      <w:r>
        <w:rPr>
          <w:rFonts w:hint="default" w:ascii="Times New Roman" w:hAnsi="Times New Roman" w:eastAsia="Times New Roman"/>
          <w:rtl w:val="0"/>
          <w:lang w:val="vi-VN"/>
        </w:rPr>
        <w:t xml:space="preserve">- </w:t>
      </w:r>
      <w:r>
        <w:rPr>
          <w:rFonts w:hint="default" w:ascii="Times New Roman" w:hAnsi="Times New Roman" w:eastAsia="Times New Roman"/>
          <w:rtl w:val="0"/>
        </w:rPr>
        <w:t xml:space="preserve">Xu hướng Chung: Lệch về phía </w:t>
      </w:r>
      <w:r>
        <w:rPr>
          <w:rFonts w:hint="default" w:ascii="Times New Roman" w:hAnsi="Times New Roman" w:eastAsia="Times New Roman"/>
          <w:rtl w:val="0"/>
          <w:lang w:val="vi-VN"/>
        </w:rPr>
        <w:t>t</w:t>
      </w:r>
      <w:r>
        <w:rPr>
          <w:rFonts w:hint="default" w:ascii="Times New Roman" w:hAnsi="Times New Roman" w:eastAsia="Times New Roman"/>
          <w:rtl w:val="0"/>
        </w:rPr>
        <w:t>ích cực</w:t>
      </w:r>
      <w:r>
        <w:rPr>
          <w:rFonts w:hint="default" w:ascii="Times New Roman" w:hAnsi="Times New Roman" w:eastAsia="Times New Roman"/>
          <w:rtl w:val="0"/>
          <w:lang w:val="vi-VN"/>
        </w:rPr>
        <w:t xml:space="preserve">: </w:t>
      </w:r>
      <w:r>
        <w:rPr>
          <w:rFonts w:hint="default" w:ascii="Times New Roman" w:hAnsi="Times New Roman" w:eastAsia="Times New Roman"/>
          <w:rtl w:val="0"/>
        </w:rPr>
        <w:t>Biểu đồ phân bổ bị lệch rõ rệt về bên phải (lệch âm), cho thấy người dùng trong tập dữ liệu này có xu hướng đánh giá phim một cách tích cực.</w:t>
      </w:r>
    </w:p>
    <w:p w14:paraId="7E0DA357">
      <w:pPr>
        <w:spacing w:line="360" w:lineRule="auto"/>
        <w:jc w:val="both"/>
        <w:rPr>
          <w:rFonts w:hint="default" w:ascii="Times New Roman" w:hAnsi="Times New Roman" w:eastAsia="Times New Roman"/>
          <w:rtl w:val="0"/>
        </w:rPr>
      </w:pPr>
      <w:r>
        <w:rPr>
          <w:rFonts w:hint="default" w:ascii="Times New Roman" w:hAnsi="Times New Roman" w:eastAsia="Times New Roman"/>
          <w:rtl w:val="0"/>
          <w:lang w:val="vi-VN"/>
        </w:rPr>
        <w:t xml:space="preserve">- </w:t>
      </w:r>
      <w:r>
        <w:rPr>
          <w:rFonts w:hint="default" w:ascii="Times New Roman" w:hAnsi="Times New Roman" w:eastAsia="Times New Roman"/>
          <w:rtl w:val="0"/>
        </w:rPr>
        <w:t>Đỉnh cao nhất: 4 sao</w:t>
      </w:r>
    </w:p>
    <w:p w14:paraId="2CA08294">
      <w:pPr>
        <w:spacing w:line="360" w:lineRule="auto"/>
        <w:ind w:firstLine="720" w:firstLineChars="0"/>
        <w:jc w:val="both"/>
        <w:rPr>
          <w:rFonts w:hint="default" w:ascii="Times New Roman" w:hAnsi="Times New Roman" w:eastAsia="Times New Roman"/>
          <w:rtl w:val="0"/>
        </w:rPr>
      </w:pPr>
      <w:r>
        <w:rPr>
          <w:rFonts w:hint="default" w:ascii="Times New Roman" w:hAnsi="Times New Roman" w:eastAsia="Times New Roman"/>
          <w:rtl w:val="0"/>
          <w:lang w:val="vi-VN"/>
        </w:rPr>
        <w:t xml:space="preserve">+ </w:t>
      </w:r>
      <w:r>
        <w:rPr>
          <w:rFonts w:hint="default" w:ascii="Times New Roman" w:hAnsi="Times New Roman" w:eastAsia="Times New Roman"/>
          <w:rtl w:val="0"/>
        </w:rPr>
        <w:t>Mức điểm phổ biến nhất, được trao nhiều nhất là 4 sao, với gần 350,000 lượt đánh giá.</w:t>
      </w:r>
    </w:p>
    <w:p w14:paraId="2DD7685A">
      <w:pPr>
        <w:spacing w:line="360" w:lineRule="auto"/>
        <w:ind w:firstLine="720" w:firstLineChars="0"/>
        <w:jc w:val="both"/>
        <w:rPr>
          <w:rFonts w:hint="default" w:ascii="Times New Roman" w:hAnsi="Times New Roman" w:eastAsia="Times New Roman"/>
          <w:rtl w:val="0"/>
        </w:rPr>
      </w:pPr>
      <w:r>
        <w:rPr>
          <w:rFonts w:hint="default" w:ascii="Times New Roman" w:hAnsi="Times New Roman" w:eastAsia="Times New Roman"/>
          <w:rtl w:val="0"/>
          <w:lang w:val="vi-VN"/>
        </w:rPr>
        <w:t xml:space="preserve">+ </w:t>
      </w:r>
      <w:r>
        <w:rPr>
          <w:rFonts w:hint="default" w:ascii="Times New Roman" w:hAnsi="Times New Roman" w:eastAsia="Times New Roman"/>
          <w:rtl w:val="0"/>
        </w:rPr>
        <w:t>Điều này cho thấy khán giả có xu hướng "thích" phim, nhưng có thể khá "tiết kiệm" điểm 5 sao, khiến 4 sao trở thành mức điểm "tốt" phổ biến nhất.</w:t>
      </w:r>
    </w:p>
    <w:p w14:paraId="11BE815B">
      <w:pPr>
        <w:spacing w:line="360" w:lineRule="auto"/>
        <w:jc w:val="both"/>
        <w:rPr>
          <w:rFonts w:hint="default" w:ascii="Times New Roman" w:hAnsi="Times New Roman" w:eastAsia="Times New Roman"/>
          <w:rtl w:val="0"/>
        </w:rPr>
      </w:pPr>
      <w:r>
        <w:rPr>
          <w:rFonts w:hint="default" w:ascii="Times New Roman" w:hAnsi="Times New Roman" w:eastAsia="Times New Roman"/>
          <w:rtl w:val="0"/>
          <w:lang w:val="vi-VN"/>
        </w:rPr>
        <w:t xml:space="preserve">- </w:t>
      </w:r>
      <w:r>
        <w:rPr>
          <w:rFonts w:hint="default" w:ascii="Times New Roman" w:hAnsi="Times New Roman" w:eastAsia="Times New Roman"/>
          <w:rtl w:val="0"/>
        </w:rPr>
        <w:t>Thứ tự Phổ biến:</w:t>
      </w:r>
    </w:p>
    <w:p w14:paraId="685C583B">
      <w:pPr>
        <w:spacing w:line="360" w:lineRule="auto"/>
        <w:ind w:firstLine="720" w:firstLineChars="0"/>
        <w:jc w:val="both"/>
        <w:rPr>
          <w:rFonts w:hint="default" w:ascii="Times New Roman" w:hAnsi="Times New Roman" w:eastAsia="Times New Roman"/>
          <w:rtl w:val="0"/>
        </w:rPr>
      </w:pPr>
      <w:r>
        <w:rPr>
          <w:rFonts w:hint="default" w:ascii="Times New Roman" w:hAnsi="Times New Roman" w:eastAsia="Times New Roman"/>
          <w:rtl w:val="0"/>
          <w:lang w:val="vi-VN"/>
        </w:rPr>
        <w:t xml:space="preserve">+ </w:t>
      </w:r>
      <w:r>
        <w:rPr>
          <w:rFonts w:hint="default" w:ascii="Times New Roman" w:hAnsi="Times New Roman" w:eastAsia="Times New Roman"/>
          <w:rtl w:val="0"/>
        </w:rPr>
        <w:t>Sau 4 sao, mức điểm phổ biến thứ hai là 3 sao (khoảng 260,000).</w:t>
      </w:r>
    </w:p>
    <w:p w14:paraId="1309B10B">
      <w:pPr>
        <w:spacing w:line="360" w:lineRule="auto"/>
        <w:ind w:firstLine="720" w:firstLineChars="0"/>
        <w:jc w:val="both"/>
        <w:rPr>
          <w:rFonts w:hint="default" w:ascii="Times New Roman" w:hAnsi="Times New Roman" w:eastAsia="Times New Roman"/>
          <w:rtl w:val="0"/>
        </w:rPr>
      </w:pPr>
      <w:r>
        <w:rPr>
          <w:rFonts w:hint="default" w:ascii="Times New Roman" w:hAnsi="Times New Roman" w:eastAsia="Times New Roman"/>
          <w:rtl w:val="0"/>
          <w:lang w:val="vi-VN"/>
        </w:rPr>
        <w:t xml:space="preserve">+ </w:t>
      </w:r>
      <w:r>
        <w:rPr>
          <w:rFonts w:hint="default" w:ascii="Times New Roman" w:hAnsi="Times New Roman" w:eastAsia="Times New Roman"/>
          <w:rtl w:val="0"/>
        </w:rPr>
        <w:t>5 sao đứng ở vị trí thứ ba (khoảng 225,000).</w:t>
      </w:r>
    </w:p>
    <w:p w14:paraId="0EE3A3FE">
      <w:pPr>
        <w:spacing w:line="360" w:lineRule="auto"/>
        <w:ind w:firstLine="720" w:firstLineChars="0"/>
        <w:jc w:val="both"/>
        <w:rPr>
          <w:rFonts w:hint="default" w:ascii="Times New Roman" w:hAnsi="Times New Roman" w:eastAsia="Times New Roman"/>
          <w:rtl w:val="0"/>
        </w:rPr>
      </w:pPr>
      <w:r>
        <w:rPr>
          <w:rFonts w:hint="default" w:ascii="Times New Roman" w:hAnsi="Times New Roman" w:eastAsia="Times New Roman"/>
          <w:rtl w:val="0"/>
          <w:lang w:val="vi-VN"/>
        </w:rPr>
        <w:t xml:space="preserve">+ </w:t>
      </w:r>
      <w:r>
        <w:rPr>
          <w:rFonts w:hint="default" w:ascii="Times New Roman" w:hAnsi="Times New Roman" w:eastAsia="Times New Roman"/>
          <w:rtl w:val="0"/>
        </w:rPr>
        <w:t>Các đánh giá tiêu cực 1 sao (~55,000) và 2 sao (~105,000) là ít phổ biến nhất.</w:t>
      </w:r>
    </w:p>
    <w:p w14:paraId="2D0FDD36">
      <w:pPr>
        <w:spacing w:line="360" w:lineRule="auto"/>
        <w:jc w:val="both"/>
        <w:rPr>
          <w:rFonts w:ascii="Times New Roman" w:hAnsi="Times New Roman" w:eastAsia="Times New Roman" w:cs="Times New Roman"/>
          <w:rtl w:val="0"/>
        </w:rPr>
      </w:pPr>
      <w:r>
        <w:rPr>
          <w:rFonts w:hint="default" w:ascii="Times New Roman" w:hAnsi="Times New Roman" w:eastAsia="Times New Roman"/>
          <w:rtl w:val="0"/>
        </w:rPr>
        <w:t>Kết luận: Nhìn chung, khán giả trong mẫu dữ liệu này có thiên hướng đánh giá tốt. Họ trao điểm 4 sao nhiều hơn đáng kể so với điểm 5 sao, và số lượng đánh giá tích cực (3, 4, 5 sao) hoàn toàn áp đảo các đánh giá tiêu cực (1, 2 sao).</w:t>
      </w:r>
    </w:p>
    <w:p w14:paraId="2F015F3B">
      <w:pPr>
        <w:jc w:val="center"/>
        <w:rPr>
          <w:rFonts w:ascii="Times New Roman" w:hAnsi="Times New Roman" w:eastAsia="Times New Roman" w:cs="Times New Roman"/>
          <w:rtl w:val="0"/>
        </w:rPr>
      </w:pPr>
    </w:p>
    <w:p w14:paraId="5E661D15">
      <w:pPr>
        <w:jc w:val="center"/>
        <w:rPr>
          <w:rFonts w:ascii="Times New Roman" w:hAnsi="Times New Roman" w:eastAsia="Times New Roman" w:cs="Times New Roman"/>
          <w:rtl w:val="0"/>
        </w:rPr>
      </w:pPr>
    </w:p>
    <w:p w14:paraId="0000017C">
      <w:pPr>
        <w:pStyle w:val="4"/>
        <w:bidi w:val="0"/>
        <w:rPr>
          <w:rFonts w:hint="default" w:ascii="Times New Roman" w:hAnsi="Times New Roman" w:cs="Times New Roman"/>
          <w:rtl w:val="0"/>
          <w:lang w:val="vi-VN"/>
        </w:rPr>
      </w:pPr>
      <w:bookmarkStart w:id="67" w:name="_Toc24616"/>
      <w:bookmarkStart w:id="68" w:name="_Toc10356"/>
      <w:r>
        <w:rPr>
          <w:rFonts w:hint="default" w:ascii="Times New Roman" w:hAnsi="Times New Roman" w:cs="Times New Roman"/>
          <w:rtl w:val="0"/>
          <w:lang w:val="vi-VN"/>
        </w:rPr>
        <w:t>2.5 Các thể loại phim phổ biến nhất</w:t>
      </w:r>
      <w:bookmarkEnd w:id="67"/>
      <w:bookmarkEnd w:id="68"/>
    </w:p>
    <w:p w14:paraId="7ECA7709">
      <w:pPr>
        <w:numPr>
          <w:numId w:val="0"/>
        </w:numPr>
        <w:ind w:leftChars="0"/>
        <w:jc w:val="both"/>
      </w:pPr>
      <w:r>
        <w:drawing>
          <wp:inline distT="0" distB="0" distL="114300" distR="114300">
            <wp:extent cx="5751830" cy="4003675"/>
            <wp:effectExtent l="0" t="0" r="1270" b="635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7"/>
                    <pic:cNvPicPr>
                      <a:picLocks noChangeAspect="1"/>
                    </pic:cNvPicPr>
                  </pic:nvPicPr>
                  <pic:blipFill>
                    <a:blip r:embed="rId14"/>
                    <a:stretch>
                      <a:fillRect/>
                    </a:stretch>
                  </pic:blipFill>
                  <pic:spPr>
                    <a:xfrm>
                      <a:off x="0" y="0"/>
                      <a:ext cx="5751830" cy="4003675"/>
                    </a:xfrm>
                    <a:prstGeom prst="rect">
                      <a:avLst/>
                    </a:prstGeom>
                    <a:noFill/>
                    <a:ln>
                      <a:noFill/>
                    </a:ln>
                  </pic:spPr>
                </pic:pic>
              </a:graphicData>
            </a:graphic>
          </wp:inline>
        </w:drawing>
      </w:r>
    </w:p>
    <w:p w14:paraId="3A568592">
      <w:pPr>
        <w:pStyle w:val="10"/>
        <w:numPr>
          <w:numId w:val="0"/>
        </w:numPr>
        <w:ind w:leftChars="0"/>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bookmarkStart w:id="69" w:name="_Toc4687"/>
      <w:r>
        <w:rPr>
          <w:rFonts w:hint="default" w:ascii="Times New Roman" w:hAnsi="Times New Roman" w:cs="Times New Roman"/>
          <w:sz w:val="26"/>
          <w:szCs w:val="26"/>
          <w:lang w:val="vi-VN"/>
        </w:rPr>
        <w:t>: Biểu đồ thể hiện các thể loại phim phổ biến nhất</w:t>
      </w:r>
      <w:bookmarkEnd w:id="69"/>
    </w:p>
    <w:p w14:paraId="422DD1A0">
      <w:pPr>
        <w:numPr>
          <w:numId w:val="0"/>
        </w:numPr>
        <w:ind w:leftChars="0"/>
        <w:jc w:val="both"/>
      </w:pPr>
    </w:p>
    <w:p w14:paraId="1B8B6B8A">
      <w:pPr>
        <w:numPr>
          <w:numId w:val="0"/>
        </w:numPr>
        <w:spacing w:line="360" w:lineRule="auto"/>
        <w:ind w:leftChars="0"/>
        <w:jc w:val="both"/>
        <w:rPr>
          <w:rFonts w:hint="default"/>
          <w:rtl w:val="0"/>
        </w:rPr>
      </w:pPr>
      <w:r>
        <w:rPr>
          <w:rFonts w:hint="default"/>
          <w:rtl w:val="0"/>
        </w:rPr>
        <w:t>- Sự thống trị của Hài kịch (Comedy): Thể loại Comedy đứng đầu một cách vượt trội, với tổng số lượt xem cao hơn đáng kể so với tất cả các thể loại còn lại. Điều này cho thấy phim hài là thể loại có tính giải trí cao, dễ tiếp cận và thu hút được lượng khán giả đại chúng lớn nhất.</w:t>
      </w:r>
    </w:p>
    <w:p w14:paraId="4BEF8188">
      <w:pPr>
        <w:numPr>
          <w:numId w:val="0"/>
        </w:numPr>
        <w:spacing w:line="360" w:lineRule="auto"/>
        <w:ind w:leftChars="0"/>
        <w:jc w:val="both"/>
        <w:rPr>
          <w:rFonts w:hint="default"/>
          <w:rtl w:val="0"/>
        </w:rPr>
      </w:pPr>
    </w:p>
    <w:p w14:paraId="19896341">
      <w:pPr>
        <w:numPr>
          <w:numId w:val="0"/>
        </w:numPr>
        <w:spacing w:line="360" w:lineRule="auto"/>
        <w:ind w:leftChars="0"/>
        <w:jc w:val="both"/>
        <w:rPr>
          <w:rFonts w:hint="default"/>
          <w:rtl w:val="0"/>
        </w:rPr>
      </w:pPr>
      <w:r>
        <w:rPr>
          <w:rFonts w:hint="default"/>
          <w:rtl w:val="0"/>
        </w:rPr>
        <w:t>- Nhóm dẫn đầu: Cùng với Comedy, thể loại Drama (Kịch) cũng là thể loại phổ biến nhất. Đây là các thể loại "chủ lực" (mainstream) luôn có sức hút lớn trên thị trường và nhận được nhiều sự quan tâm.</w:t>
      </w:r>
    </w:p>
    <w:p w14:paraId="042A4935">
      <w:pPr>
        <w:numPr>
          <w:numId w:val="0"/>
        </w:numPr>
        <w:spacing w:line="360" w:lineRule="auto"/>
        <w:ind w:leftChars="0"/>
        <w:jc w:val="both"/>
        <w:rPr>
          <w:rFonts w:hint="default"/>
          <w:rtl w:val="0"/>
        </w:rPr>
      </w:pPr>
    </w:p>
    <w:p w14:paraId="5384052C">
      <w:pPr>
        <w:numPr>
          <w:numId w:val="0"/>
        </w:numPr>
        <w:spacing w:line="360" w:lineRule="auto"/>
        <w:ind w:leftChars="0"/>
        <w:jc w:val="both"/>
        <w:rPr>
          <w:rtl w:val="0"/>
        </w:rPr>
      </w:pPr>
      <w:r>
        <w:rPr>
          <w:rFonts w:hint="default"/>
          <w:rtl w:val="0"/>
          <w:lang w:val="vi-VN"/>
        </w:rPr>
        <w:t xml:space="preserve">- </w:t>
      </w:r>
      <w:r>
        <w:rPr>
          <w:rFonts w:hint="default"/>
          <w:rtl w:val="0"/>
        </w:rPr>
        <w:t>Nhóm bám đuổi: Có một khoảng cách rõ rệt giữa top 2 và các thể loại còn lại. Nhóm bám đuổi bao gồm Action (Hành động), Thriller (Giật gân), Sci-Fi (Khoa học viễn tưởng), và Adventure (Phiêu lưu). Đây đều là những thể loại có lượng fan trung thành và phổ biến.</w:t>
      </w:r>
    </w:p>
    <w:p w14:paraId="0000017D">
      <w:pPr>
        <w:pStyle w:val="4"/>
        <w:shd w:val="clear" w:fill="FFFFFF"/>
        <w:spacing w:line="325" w:lineRule="auto"/>
        <w:rPr>
          <w:rFonts w:hint="default" w:ascii="Times New Roman" w:hAnsi="Times New Roman" w:eastAsia="Times New Roman" w:cs="Times New Roman"/>
          <w:lang w:val="vi-VN"/>
        </w:rPr>
      </w:pPr>
      <w:bookmarkStart w:id="70" w:name="_heading=h.385of2o8pv3p" w:colFirst="0" w:colLast="0"/>
      <w:bookmarkEnd w:id="70"/>
      <w:bookmarkStart w:id="71" w:name="_Toc16716"/>
      <w:bookmarkStart w:id="72" w:name="_Toc3104"/>
      <w:r>
        <w:rPr>
          <w:rFonts w:hint="default" w:ascii="Times New Roman" w:hAnsi="Times New Roman" w:eastAsia="Times New Roman" w:cs="Times New Roman"/>
          <w:rtl w:val="0"/>
          <w:lang w:val="vi-VN"/>
        </w:rPr>
        <w:t>2.6 Các thể loại phim có &gt;200 lượt đánh giá</w:t>
      </w:r>
      <w:bookmarkEnd w:id="71"/>
      <w:bookmarkEnd w:id="72"/>
    </w:p>
    <w:p w14:paraId="0000017E">
      <w:pPr>
        <w:ind w:left="0" w:firstLine="0"/>
      </w:pPr>
      <w:r>
        <w:drawing>
          <wp:inline distT="0" distB="0" distL="114300" distR="114300">
            <wp:extent cx="5752465" cy="3126105"/>
            <wp:effectExtent l="0" t="0" r="635" b="7620"/>
            <wp:docPr id="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
                    <pic:cNvPicPr>
                      <a:picLocks noChangeAspect="1"/>
                    </pic:cNvPicPr>
                  </pic:nvPicPr>
                  <pic:blipFill>
                    <a:blip r:embed="rId15"/>
                    <a:stretch>
                      <a:fillRect/>
                    </a:stretch>
                  </pic:blipFill>
                  <pic:spPr>
                    <a:xfrm>
                      <a:off x="0" y="0"/>
                      <a:ext cx="5752465" cy="3126105"/>
                    </a:xfrm>
                    <a:prstGeom prst="rect">
                      <a:avLst/>
                    </a:prstGeom>
                    <a:noFill/>
                    <a:ln>
                      <a:noFill/>
                    </a:ln>
                  </pic:spPr>
                </pic:pic>
              </a:graphicData>
            </a:graphic>
          </wp:inline>
        </w:drawing>
      </w:r>
    </w:p>
    <w:p w14:paraId="0000017F">
      <w:pPr>
        <w:pStyle w:val="10"/>
        <w:ind w:left="0" w:firstLine="0"/>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bookmarkStart w:id="73" w:name="_Toc15483"/>
      <w:r>
        <w:rPr>
          <w:rFonts w:hint="default" w:ascii="Times New Roman" w:hAnsi="Times New Roman" w:cs="Times New Roman"/>
          <w:sz w:val="26"/>
          <w:szCs w:val="26"/>
          <w:lang w:val="vi-VN"/>
        </w:rPr>
        <w:t>: Biểu đồ thể hiện các phim có trên 200 lượt đánh giá</w:t>
      </w:r>
      <w:bookmarkEnd w:id="73"/>
    </w:p>
    <w:p w14:paraId="19EB421D"/>
    <w:p w14:paraId="00000180">
      <w:pPr>
        <w:spacing w:line="360" w:lineRule="auto"/>
        <w:ind w:left="0" w:firstLine="0"/>
        <w:rPr>
          <w:rFonts w:hint="default"/>
          <w:b/>
          <w:bCs/>
          <w:lang w:val="vi-VN"/>
        </w:rPr>
      </w:pPr>
      <w:r>
        <w:rPr>
          <w:rFonts w:hint="default"/>
          <w:b/>
          <w:bCs/>
          <w:lang w:val="vi-VN"/>
        </w:rPr>
        <w:t xml:space="preserve">Nhận xét: </w:t>
      </w:r>
    </w:p>
    <w:p w14:paraId="41F467AE">
      <w:pPr>
        <w:spacing w:line="360" w:lineRule="auto"/>
        <w:ind w:left="0" w:firstLine="0"/>
        <w:rPr>
          <w:rFonts w:hint="default"/>
          <w:b w:val="0"/>
          <w:bCs w:val="0"/>
        </w:rPr>
      </w:pPr>
      <w:r>
        <w:rPr>
          <w:rFonts w:hint="default"/>
          <w:b w:val="0"/>
          <w:bCs w:val="0"/>
        </w:rPr>
        <w:t>- Quán quân gây Tranh cãi: "Plan 9 from Outer Space (1958)". Lý do: Bộ phim này nổi tiếng được mệnh danh là "bộ phim dở nhất mọi thời đại". Chính vì điều này, nó tạo ra sự phân cực rất lớn.</w:t>
      </w:r>
    </w:p>
    <w:p w14:paraId="1CC63695">
      <w:pPr>
        <w:spacing w:line="360" w:lineRule="auto"/>
        <w:ind w:left="0" w:firstLine="0"/>
        <w:rPr>
          <w:rFonts w:hint="default"/>
          <w:b w:val="0"/>
          <w:bCs w:val="0"/>
        </w:rPr>
      </w:pPr>
    </w:p>
    <w:p w14:paraId="3CA2D8A6">
      <w:pPr>
        <w:spacing w:line="360" w:lineRule="auto"/>
        <w:ind w:left="0" w:firstLine="0"/>
        <w:rPr>
          <w:rFonts w:hint="default"/>
          <w:b w:val="0"/>
          <w:bCs w:val="0"/>
        </w:rPr>
      </w:pPr>
      <w:r>
        <w:rPr>
          <w:rFonts w:hint="default"/>
          <w:b w:val="0"/>
          <w:bCs w:val="0"/>
        </w:rPr>
        <w:t>- Các Phim Gây Tranh cãi Cao Khác:</w:t>
      </w:r>
    </w:p>
    <w:p w14:paraId="25B6EC5B">
      <w:pPr>
        <w:spacing w:line="360" w:lineRule="auto"/>
        <w:ind w:left="0" w:firstLine="0"/>
        <w:rPr>
          <w:rFonts w:hint="default"/>
          <w:b w:val="0"/>
          <w:bCs w:val="0"/>
        </w:rPr>
      </w:pPr>
      <w:r>
        <w:rPr>
          <w:rFonts w:hint="default"/>
          <w:b w:val="0"/>
          <w:bCs w:val="0"/>
        </w:rPr>
        <w:t>"Texas Chainsaw Massacre, The (1974)" (hạng 2): Một phim kinh dị có tính bạo lực đột phá vào thời điểm ra mắt, gây sốc cho nhiều người nhưng cũng được tôn sùng bởi fan hâm mộ thể loại này.</w:t>
      </w:r>
    </w:p>
    <w:p w14:paraId="28DB8A00">
      <w:pPr>
        <w:spacing w:line="360" w:lineRule="auto"/>
        <w:ind w:left="0" w:firstLine="0"/>
        <w:rPr>
          <w:rFonts w:hint="default"/>
          <w:b w:val="0"/>
          <w:bCs w:val="0"/>
        </w:rPr>
      </w:pPr>
      <w:r>
        <w:rPr>
          <w:rFonts w:hint="default"/>
          <w:b w:val="0"/>
          <w:bCs w:val="0"/>
        </w:rPr>
        <w:t>"Dumb &amp; Dumber (1994)" (hạng 3): Một phim hài "nhảm" (silly comedy). Thể loại hài này rất chủ quan: người xem hoặc thấy nó cực kỳ hài hước, hoặc thấy nó cực kỳ ngớ ngẩn.</w:t>
      </w:r>
    </w:p>
    <w:p w14:paraId="452F3A76">
      <w:pPr>
        <w:spacing w:line="360" w:lineRule="auto"/>
        <w:ind w:left="0" w:firstLine="0"/>
        <w:rPr>
          <w:rFonts w:hint="default"/>
          <w:b w:val="0"/>
          <w:bCs w:val="0"/>
        </w:rPr>
      </w:pPr>
    </w:p>
    <w:p w14:paraId="7DE948D7">
      <w:pPr>
        <w:spacing w:line="360" w:lineRule="auto"/>
        <w:ind w:left="0" w:firstLine="0"/>
        <w:rPr>
          <w:rFonts w:hint="default"/>
          <w:b w:val="0"/>
          <w:bCs w:val="0"/>
        </w:rPr>
      </w:pPr>
      <w:r>
        <w:rPr>
          <w:rFonts w:hint="default"/>
          <w:b w:val="0"/>
          <w:bCs w:val="0"/>
          <w:lang w:val="vi-VN"/>
        </w:rPr>
        <w:t xml:space="preserve">- </w:t>
      </w:r>
      <w:r>
        <w:rPr>
          <w:rFonts w:hint="default"/>
          <w:b w:val="0"/>
          <w:bCs w:val="0"/>
        </w:rPr>
        <w:t>Những bộ phim này là những phim tạo ra phản ứng cảm xúc mạnh mẽ và đối nghịch. Chúng hiếm khi nhận được đánh giá "trung bình" (2, 3, 4 sao) mà thay vào đó, chúng nhận được rất nhiều điểm tuyệt đối (1 sao hoặc 5 sao), như đã được minh họa trong biểu đồ 3 về đánh giá cực đoan.</w:t>
      </w:r>
    </w:p>
    <w:p w14:paraId="01631197">
      <w:pPr>
        <w:ind w:left="0" w:firstLine="0"/>
      </w:pPr>
    </w:p>
    <w:p w14:paraId="1B07FE97">
      <w:pPr>
        <w:pStyle w:val="3"/>
        <w:numPr>
          <w:ilvl w:val="0"/>
          <w:numId w:val="9"/>
        </w:numPr>
        <w:bidi w:val="0"/>
        <w:rPr>
          <w:rFonts w:hint="default" w:ascii="Times New Roman" w:hAnsi="Times New Roman" w:cs="Times New Roman"/>
          <w:i w:val="0"/>
          <w:iCs/>
          <w:rtl w:val="0"/>
          <w:lang w:val="vi-VN"/>
        </w:rPr>
      </w:pPr>
      <w:bookmarkStart w:id="74" w:name="_heading=h.wgnnmkk1tach" w:colFirst="0" w:colLast="0"/>
      <w:bookmarkEnd w:id="74"/>
      <w:r>
        <w:rPr>
          <w:rFonts w:hint="default" w:ascii="Times New Roman" w:hAnsi="Times New Roman" w:cs="Times New Roman"/>
          <w:i w:val="0"/>
          <w:iCs/>
          <w:rtl w:val="0"/>
          <w:lang w:val="vi-VN"/>
        </w:rPr>
        <w:t xml:space="preserve"> </w:t>
      </w:r>
      <w:bookmarkStart w:id="75" w:name="_Toc9780"/>
      <w:bookmarkStart w:id="76" w:name="_Toc24970"/>
      <w:r>
        <w:rPr>
          <w:rFonts w:hint="default" w:ascii="Times New Roman" w:hAnsi="Times New Roman" w:cs="Times New Roman"/>
          <w:i w:val="0"/>
          <w:iCs/>
          <w:rtl w:val="0"/>
          <w:lang w:val="vi-VN"/>
        </w:rPr>
        <w:t>Độ lệch chuẩn</w:t>
      </w:r>
      <w:bookmarkEnd w:id="75"/>
      <w:bookmarkEnd w:id="76"/>
    </w:p>
    <w:p w14:paraId="00000181">
      <w:pPr>
        <w:pStyle w:val="4"/>
        <w:shd w:val="clear" w:fill="FFFFFF"/>
        <w:spacing w:line="325" w:lineRule="auto"/>
        <w:rPr>
          <w:rFonts w:hint="default" w:ascii="Times New Roman" w:hAnsi="Times New Roman" w:eastAsia="Times New Roman" w:cs="Times New Roman"/>
          <w:lang w:val="vi-VN"/>
        </w:rPr>
      </w:pPr>
      <w:bookmarkStart w:id="77" w:name="_Toc1843"/>
      <w:bookmarkStart w:id="78" w:name="_Toc11503"/>
      <w:r>
        <w:rPr>
          <w:rFonts w:hint="default" w:ascii="Times New Roman" w:hAnsi="Times New Roman" w:eastAsia="Times New Roman" w:cs="Times New Roman"/>
          <w:rtl w:val="0"/>
          <w:lang w:val="vi-VN"/>
        </w:rPr>
        <w:t>3.1</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vi-VN"/>
        </w:rPr>
        <w:t>Độ lệch chuẩn Rating</w:t>
      </w:r>
      <w:bookmarkEnd w:id="77"/>
      <w:bookmarkEnd w:id="78"/>
      <w:r>
        <w:rPr>
          <w:rFonts w:hint="default" w:ascii="Times New Roman" w:hAnsi="Times New Roman" w:eastAsia="Times New Roman" w:cs="Times New Roman"/>
          <w:rtl w:val="0"/>
          <w:lang w:val="vi-VN"/>
        </w:rPr>
        <w:t xml:space="preserve"> </w:t>
      </w:r>
    </w:p>
    <w:p w14:paraId="00000182">
      <w:pPr>
        <w:ind w:left="0" w:firstLine="0"/>
      </w:pPr>
      <w:r>
        <w:drawing>
          <wp:inline distT="0" distB="0" distL="114300" distR="114300">
            <wp:extent cx="5755005" cy="3780790"/>
            <wp:effectExtent l="0" t="0" r="7620" b="635"/>
            <wp:docPr id="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9"/>
                    <pic:cNvPicPr>
                      <a:picLocks noChangeAspect="1"/>
                    </pic:cNvPicPr>
                  </pic:nvPicPr>
                  <pic:blipFill>
                    <a:blip r:embed="rId16"/>
                    <a:stretch>
                      <a:fillRect/>
                    </a:stretch>
                  </pic:blipFill>
                  <pic:spPr>
                    <a:xfrm>
                      <a:off x="0" y="0"/>
                      <a:ext cx="5755005" cy="3780790"/>
                    </a:xfrm>
                    <a:prstGeom prst="rect">
                      <a:avLst/>
                    </a:prstGeom>
                    <a:noFill/>
                    <a:ln>
                      <a:noFill/>
                    </a:ln>
                  </pic:spPr>
                </pic:pic>
              </a:graphicData>
            </a:graphic>
          </wp:inline>
        </w:drawing>
      </w:r>
    </w:p>
    <w:p w14:paraId="0D20B82B">
      <w:pPr>
        <w:pStyle w:val="10"/>
        <w:ind w:left="0" w:firstLine="0"/>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bookmarkStart w:id="79" w:name="_Toc31913"/>
      <w:r>
        <w:rPr>
          <w:rFonts w:hint="default" w:ascii="Times New Roman" w:hAnsi="Times New Roman" w:cs="Times New Roman"/>
          <w:sz w:val="26"/>
          <w:szCs w:val="26"/>
          <w:lang w:val="vi-VN"/>
        </w:rPr>
        <w:t>: Biểu đồ thể hiện độ lệch chuẩn rating</w:t>
      </w:r>
      <w:bookmarkEnd w:id="79"/>
    </w:p>
    <w:p w14:paraId="00000184">
      <w:pPr>
        <w:ind w:left="0" w:firstLine="0"/>
      </w:pPr>
    </w:p>
    <w:p w14:paraId="12670FE6">
      <w:pPr>
        <w:bidi w:val="0"/>
        <w:rPr>
          <w:rFonts w:hint="default"/>
          <w:b/>
          <w:bCs/>
        </w:rPr>
      </w:pPr>
      <w:bookmarkStart w:id="80" w:name="_Toc16643"/>
      <w:r>
        <w:rPr>
          <w:rFonts w:hint="default"/>
          <w:b/>
          <w:bCs/>
        </w:rPr>
        <w:t>Nhận xét :</w:t>
      </w:r>
      <w:bookmarkEnd w:id="80"/>
    </w:p>
    <w:p w14:paraId="48A38112">
      <w:pPr>
        <w:bidi w:val="0"/>
        <w:rPr>
          <w:rFonts w:hint="default"/>
          <w:b/>
          <w:bCs/>
        </w:rPr>
      </w:pPr>
    </w:p>
    <w:p w14:paraId="41DB7057">
      <w:pPr>
        <w:spacing w:line="360" w:lineRule="auto"/>
        <w:ind w:left="0" w:firstLine="0"/>
        <w:rPr>
          <w:rFonts w:hint="default"/>
        </w:rPr>
      </w:pPr>
      <w:r>
        <w:rPr>
          <w:rFonts w:hint="default"/>
          <w:lang w:val="vi-VN"/>
        </w:rPr>
        <w:t xml:space="preserve">- </w:t>
      </w:r>
      <w:r>
        <w:rPr>
          <w:rFonts w:hint="default"/>
        </w:rPr>
        <w:t>Điều này cho thấy hầu hết các bộ phim đều có mức độ tranh cãi ở mức trung bình, tập trung dày đặc quanh giá trị 0.97 (đường gạch đỏ).</w:t>
      </w:r>
    </w:p>
    <w:p w14:paraId="2522451C">
      <w:pPr>
        <w:spacing w:line="360" w:lineRule="auto"/>
        <w:ind w:left="0" w:firstLine="0"/>
        <w:rPr>
          <w:rFonts w:hint="default"/>
        </w:rPr>
      </w:pPr>
      <w:r>
        <w:rPr>
          <w:rFonts w:hint="default"/>
          <w:lang w:val="vi-VN"/>
        </w:rPr>
        <w:t xml:space="preserve">- </w:t>
      </w:r>
      <w:r>
        <w:rPr>
          <w:rFonts w:hint="default"/>
        </w:rPr>
        <w:t>Có rất ít phim mà mọi người đều đồng thuận tuyệt đối (độ lệch chuẩn rất thấp, ở phía bên trái).</w:t>
      </w:r>
    </w:p>
    <w:p w14:paraId="3B98CCD3">
      <w:pPr>
        <w:spacing w:line="360" w:lineRule="auto"/>
        <w:ind w:left="0" w:firstLine="0"/>
        <w:rPr>
          <w:rFonts w:hint="default"/>
        </w:rPr>
      </w:pPr>
      <w:r>
        <w:rPr>
          <w:rFonts w:hint="default"/>
          <w:lang w:val="vi-VN"/>
        </w:rPr>
        <w:t xml:space="preserve">- </w:t>
      </w:r>
      <w:r>
        <w:rPr>
          <w:rFonts w:hint="default"/>
        </w:rPr>
        <w:t>Cũng có rất ít phim cực kỳ phân cực (độ lệch chuẩn rất cao, ở phía bên phải).</w:t>
      </w:r>
    </w:p>
    <w:p w14:paraId="18805AF8">
      <w:pPr>
        <w:spacing w:line="360" w:lineRule="auto"/>
        <w:ind w:left="0" w:firstLine="0"/>
        <w:rPr>
          <w:rFonts w:hint="default"/>
        </w:rPr>
      </w:pPr>
    </w:p>
    <w:p w14:paraId="0C9F473B">
      <w:pPr>
        <w:spacing w:line="360" w:lineRule="auto"/>
        <w:ind w:left="0" w:firstLine="0"/>
        <w:rPr>
          <w:rFonts w:hint="default"/>
        </w:rPr>
      </w:pPr>
      <w:r>
        <w:rPr>
          <w:rFonts w:hint="default"/>
        </w:rPr>
        <w:t>Kết nối với Biểu đồ "Top 15": 15 bộ phim gây tranh cãi nhất mà chúng ta thấy ở biểu đồ trước (như "Plan 9" với độ lệch chuẩn ~1.45) chính là những trường hợp cực kỳ hiếm và đặc biệt, nằm ở phần đuôi ngoài cùng bên phải của biểu đồ hình chuông này.</w:t>
      </w:r>
    </w:p>
    <w:p w14:paraId="00000187">
      <w:pPr>
        <w:ind w:left="0" w:firstLine="0"/>
      </w:pPr>
    </w:p>
    <w:p w14:paraId="00000188">
      <w:pPr>
        <w:pStyle w:val="4"/>
        <w:shd w:val="clear" w:fill="FFFFFF"/>
        <w:spacing w:line="325" w:lineRule="auto"/>
        <w:rPr>
          <w:rFonts w:hint="default" w:ascii="Times New Roman" w:hAnsi="Times New Roman" w:eastAsia="Times New Roman" w:cs="Times New Roman"/>
          <w:lang w:val="vi-VN"/>
        </w:rPr>
      </w:pPr>
      <w:bookmarkStart w:id="81" w:name="_heading=h.qgajiwemkgkx" w:colFirst="0" w:colLast="0"/>
      <w:bookmarkEnd w:id="81"/>
      <w:bookmarkStart w:id="82" w:name="_Toc31485"/>
      <w:bookmarkStart w:id="83" w:name="_Toc22126"/>
      <w:r>
        <w:rPr>
          <w:rFonts w:hint="default" w:ascii="Times New Roman" w:hAnsi="Times New Roman" w:eastAsia="Times New Roman" w:cs="Times New Roman"/>
          <w:rtl w:val="0"/>
          <w:lang w:val="vi-VN"/>
        </w:rPr>
        <w:t>3.2</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vi-VN"/>
        </w:rPr>
        <w:t>Độ lệch chuẩn trung bình theo thể loại phim</w:t>
      </w:r>
      <w:bookmarkEnd w:id="82"/>
      <w:bookmarkEnd w:id="83"/>
    </w:p>
    <w:p w14:paraId="00000189">
      <w:pPr>
        <w:ind w:left="0" w:firstLine="0"/>
      </w:pPr>
      <w:r>
        <w:drawing>
          <wp:inline distT="0" distB="0" distL="114300" distR="114300">
            <wp:extent cx="5751830" cy="3808730"/>
            <wp:effectExtent l="0" t="0" r="1270" b="1270"/>
            <wp:docPr id="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0"/>
                    <pic:cNvPicPr>
                      <a:picLocks noChangeAspect="1"/>
                    </pic:cNvPicPr>
                  </pic:nvPicPr>
                  <pic:blipFill>
                    <a:blip r:embed="rId17"/>
                    <a:stretch>
                      <a:fillRect/>
                    </a:stretch>
                  </pic:blipFill>
                  <pic:spPr>
                    <a:xfrm>
                      <a:off x="0" y="0"/>
                      <a:ext cx="5751830" cy="3808730"/>
                    </a:xfrm>
                    <a:prstGeom prst="rect">
                      <a:avLst/>
                    </a:prstGeom>
                    <a:noFill/>
                    <a:ln>
                      <a:noFill/>
                    </a:ln>
                  </pic:spPr>
                </pic:pic>
              </a:graphicData>
            </a:graphic>
          </wp:inline>
        </w:drawing>
      </w:r>
    </w:p>
    <w:p w14:paraId="54BC175E">
      <w:pPr>
        <w:pStyle w:val="10"/>
        <w:ind w:left="0" w:firstLine="0"/>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bookmarkStart w:id="84" w:name="_Toc11955"/>
      <w:r>
        <w:rPr>
          <w:rFonts w:hint="default" w:ascii="Times New Roman" w:hAnsi="Times New Roman" w:cs="Times New Roman"/>
          <w:sz w:val="26"/>
          <w:szCs w:val="26"/>
          <w:lang w:val="vi-VN"/>
        </w:rPr>
        <w:t>: Biểu đồ độ lệch chuẩn trung bình theo thể loại phim</w:t>
      </w:r>
      <w:bookmarkEnd w:id="84"/>
    </w:p>
    <w:p w14:paraId="46699597">
      <w:pPr>
        <w:bidi w:val="0"/>
        <w:rPr>
          <w:rFonts w:hint="default"/>
          <w:b/>
          <w:bCs/>
          <w:rtl w:val="0"/>
        </w:rPr>
      </w:pPr>
      <w:bookmarkStart w:id="85" w:name="_Toc17378"/>
      <w:r>
        <w:rPr>
          <w:rFonts w:hint="default"/>
          <w:b/>
          <w:bCs/>
          <w:rtl w:val="0"/>
        </w:rPr>
        <w:t>Nhận xét:</w:t>
      </w:r>
      <w:bookmarkEnd w:id="85"/>
    </w:p>
    <w:p w14:paraId="61A0851F">
      <w:pPr>
        <w:bidi w:val="0"/>
        <w:rPr>
          <w:rFonts w:hint="default"/>
          <w:b/>
          <w:bCs/>
          <w:rtl w:val="0"/>
        </w:rPr>
      </w:pPr>
    </w:p>
    <w:p w14:paraId="75981645">
      <w:pPr>
        <w:shd w:val="clear" w:fill="FFFFFF"/>
        <w:spacing w:line="360" w:lineRule="auto"/>
        <w:jc w:val="both"/>
        <w:rPr>
          <w:rFonts w:hint="default"/>
          <w:i w:val="0"/>
          <w:iCs/>
          <w:sz w:val="26"/>
          <w:szCs w:val="26"/>
          <w:rtl w:val="0"/>
        </w:rPr>
      </w:pPr>
      <w:r>
        <w:rPr>
          <w:rFonts w:hint="default"/>
          <w:i w:val="0"/>
          <w:iCs/>
          <w:sz w:val="26"/>
          <w:szCs w:val="26"/>
          <w:rtl w:val="0"/>
        </w:rPr>
        <w:t>- Thể loại Gây Tranh cãi Nhất:</w:t>
      </w:r>
    </w:p>
    <w:p w14:paraId="147345BD">
      <w:pPr>
        <w:shd w:val="clear" w:fill="FFFFFF"/>
        <w:spacing w:line="360" w:lineRule="auto"/>
        <w:ind w:firstLine="720" w:firstLineChars="0"/>
        <w:jc w:val="both"/>
        <w:rPr>
          <w:rFonts w:hint="default"/>
          <w:i w:val="0"/>
          <w:iCs/>
          <w:sz w:val="26"/>
          <w:szCs w:val="26"/>
          <w:rtl w:val="0"/>
        </w:rPr>
      </w:pPr>
      <w:r>
        <w:rPr>
          <w:rFonts w:hint="default"/>
          <w:i w:val="0"/>
          <w:iCs/>
          <w:sz w:val="26"/>
          <w:szCs w:val="26"/>
          <w:rtl w:val="0"/>
        </w:rPr>
        <w:t>Horror (Kinh dị) đứng đầu một cách rõ rệt. Đây là thể loại "yêu hoặc ghét" điển hình; yếu tố sợ hãi, bạo lực... mang tính chủ quan cao, dẫn đến sự phân cực mạnh mẽ.</w:t>
      </w:r>
    </w:p>
    <w:p w14:paraId="30F041F2">
      <w:pPr>
        <w:shd w:val="clear" w:fill="FFFFFF"/>
        <w:spacing w:line="360" w:lineRule="auto"/>
        <w:ind w:firstLine="720" w:firstLineChars="0"/>
        <w:jc w:val="both"/>
        <w:rPr>
          <w:rFonts w:hint="default"/>
          <w:i w:val="0"/>
          <w:iCs/>
          <w:sz w:val="26"/>
          <w:szCs w:val="26"/>
          <w:rtl w:val="0"/>
        </w:rPr>
      </w:pPr>
      <w:r>
        <w:rPr>
          <w:rFonts w:hint="default"/>
          <w:i w:val="0"/>
          <w:iCs/>
          <w:sz w:val="26"/>
          <w:szCs w:val="26"/>
          <w:rtl w:val="0"/>
        </w:rPr>
        <w:t>Các thể loại theo sau là Sci-Fi (Khoa học viễn tưởng), Musical (Ca nhạc), Children's (Thiếu nhi) và Fantasy (Kỳ ảo). Đây cũng là những thể loại kén khán giả, đòi hỏi người xem phải chấp nhận những yếu tố phi thực tế, dẫn đến nhiều ý kiến trái chiều.</w:t>
      </w:r>
    </w:p>
    <w:p w14:paraId="79266198">
      <w:pPr>
        <w:shd w:val="clear" w:fill="FFFFFF"/>
        <w:spacing w:line="360" w:lineRule="auto"/>
        <w:jc w:val="both"/>
        <w:rPr>
          <w:rFonts w:hint="default"/>
          <w:i w:val="0"/>
          <w:iCs/>
          <w:sz w:val="26"/>
          <w:szCs w:val="26"/>
          <w:rtl w:val="0"/>
        </w:rPr>
      </w:pPr>
      <w:r>
        <w:rPr>
          <w:rFonts w:hint="default"/>
          <w:i w:val="0"/>
          <w:iCs/>
          <w:sz w:val="26"/>
          <w:szCs w:val="26"/>
          <w:rtl w:val="0"/>
        </w:rPr>
        <w:t>- Thể loại Ít Tranh cãi Nhất (Đồng thuận cao): Film-Noir là thể loại ít gây tranh cãi nhất</w:t>
      </w:r>
    </w:p>
    <w:p w14:paraId="5C18DED2">
      <w:pPr>
        <w:shd w:val="clear" w:fill="FFFFFF"/>
        <w:spacing w:line="360" w:lineRule="auto"/>
        <w:jc w:val="both"/>
        <w:rPr>
          <w:rFonts w:hint="default"/>
          <w:i w:val="0"/>
          <w:iCs/>
          <w:sz w:val="26"/>
          <w:szCs w:val="26"/>
          <w:rtl w:val="0"/>
        </w:rPr>
      </w:pPr>
      <w:r>
        <w:rPr>
          <w:rFonts w:hint="default"/>
          <w:i w:val="0"/>
          <w:iCs/>
          <w:sz w:val="26"/>
          <w:szCs w:val="26"/>
          <w:rtl w:val="0"/>
          <w:lang w:val="vi-VN"/>
        </w:rPr>
        <w:t xml:space="preserve">- </w:t>
      </w:r>
      <w:r>
        <w:rPr>
          <w:rFonts w:hint="default"/>
          <w:i w:val="0"/>
          <w:iCs/>
          <w:sz w:val="26"/>
          <w:szCs w:val="26"/>
          <w:rtl w:val="0"/>
        </w:rPr>
        <w:t>Theo sau là Documentary (Tài liệu), War (Chiến tranh), và Mystery (Huyền bí). Những thể loại này thường có lượng khán giả hâm mộ riêng (niche) hoặc dựa trên sự thật, dẫn đến các đánh giá có xu hướng đồng nhất hơn.</w:t>
      </w:r>
    </w:p>
    <w:p w14:paraId="556633AC">
      <w:pPr>
        <w:shd w:val="clear" w:fill="FFFFFF"/>
        <w:spacing w:line="325" w:lineRule="auto"/>
        <w:jc w:val="both"/>
        <w:rPr>
          <w:i/>
          <w:sz w:val="28"/>
          <w:szCs w:val="28"/>
          <w:rtl w:val="0"/>
        </w:rPr>
      </w:pPr>
    </w:p>
    <w:p w14:paraId="0000018B">
      <w:pPr>
        <w:ind w:left="0" w:firstLine="0"/>
      </w:pPr>
    </w:p>
    <w:p w14:paraId="47F6AFB1">
      <w:pPr>
        <w:ind w:left="0" w:firstLine="0"/>
      </w:pPr>
    </w:p>
    <w:p w14:paraId="40AD718B">
      <w:pPr>
        <w:pStyle w:val="4"/>
        <w:bidi w:val="0"/>
        <w:rPr>
          <w:rFonts w:hint="default" w:ascii="Times New Roman" w:hAnsi="Times New Roman" w:cs="Times New Roman"/>
          <w:lang w:val="vi-VN"/>
        </w:rPr>
      </w:pPr>
      <w:bookmarkStart w:id="86" w:name="_Toc18813"/>
      <w:bookmarkStart w:id="87" w:name="_Toc19031"/>
      <w:r>
        <w:rPr>
          <w:rFonts w:hint="default" w:ascii="Times New Roman" w:hAnsi="Times New Roman" w:cs="Times New Roman"/>
          <w:lang w:val="vi-VN"/>
        </w:rPr>
        <w:t>3.3 Độ lệch chuẩn của rating theo nhóm tuổi</w:t>
      </w:r>
      <w:bookmarkEnd w:id="86"/>
      <w:bookmarkEnd w:id="87"/>
    </w:p>
    <w:p w14:paraId="44456E96">
      <w:pPr>
        <w:ind w:left="0" w:firstLine="0"/>
      </w:pPr>
      <w:r>
        <w:drawing>
          <wp:inline distT="0" distB="0" distL="114300" distR="114300">
            <wp:extent cx="5751830" cy="3808730"/>
            <wp:effectExtent l="0" t="0" r="1270" b="1270"/>
            <wp:docPr id="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1"/>
                    <pic:cNvPicPr>
                      <a:picLocks noChangeAspect="1"/>
                    </pic:cNvPicPr>
                  </pic:nvPicPr>
                  <pic:blipFill>
                    <a:blip r:embed="rId18"/>
                    <a:stretch>
                      <a:fillRect/>
                    </a:stretch>
                  </pic:blipFill>
                  <pic:spPr>
                    <a:xfrm>
                      <a:off x="0" y="0"/>
                      <a:ext cx="5751830" cy="3808730"/>
                    </a:xfrm>
                    <a:prstGeom prst="rect">
                      <a:avLst/>
                    </a:prstGeom>
                    <a:noFill/>
                    <a:ln>
                      <a:noFill/>
                    </a:ln>
                  </pic:spPr>
                </pic:pic>
              </a:graphicData>
            </a:graphic>
          </wp:inline>
        </w:drawing>
      </w:r>
    </w:p>
    <w:p w14:paraId="08BCEF25">
      <w:pPr>
        <w:pStyle w:val="10"/>
        <w:ind w:left="0" w:firstLine="0"/>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bookmarkStart w:id="88" w:name="_Toc7998"/>
      <w:r>
        <w:rPr>
          <w:rFonts w:hint="default" w:ascii="Times New Roman" w:hAnsi="Times New Roman" w:cs="Times New Roman"/>
          <w:sz w:val="26"/>
          <w:szCs w:val="26"/>
          <w:lang w:val="vi-VN"/>
        </w:rPr>
        <w:t>: Biểu đồ độ lệch chuẩn rating theo nhóm tuổi</w:t>
      </w:r>
      <w:bookmarkEnd w:id="88"/>
    </w:p>
    <w:p w14:paraId="11FEDD10">
      <w:pPr>
        <w:shd w:val="clear" w:fill="FFFFFF"/>
        <w:spacing w:line="325" w:lineRule="auto"/>
        <w:jc w:val="both"/>
        <w:rPr>
          <w:i/>
          <w:sz w:val="28"/>
          <w:szCs w:val="28"/>
          <w:rtl w:val="0"/>
        </w:rPr>
      </w:pPr>
    </w:p>
    <w:p w14:paraId="4825FE70">
      <w:pPr>
        <w:bidi w:val="0"/>
        <w:rPr>
          <w:rFonts w:hint="default"/>
          <w:b/>
          <w:bCs/>
          <w:rtl w:val="0"/>
        </w:rPr>
      </w:pPr>
      <w:bookmarkStart w:id="89" w:name="_Toc697"/>
      <w:r>
        <w:rPr>
          <w:rFonts w:hint="default"/>
          <w:b/>
          <w:bCs/>
          <w:rtl w:val="0"/>
        </w:rPr>
        <w:t>Nhận xét :</w:t>
      </w:r>
      <w:bookmarkEnd w:id="89"/>
    </w:p>
    <w:p w14:paraId="1869C9B9">
      <w:pPr>
        <w:bidi w:val="0"/>
        <w:rPr>
          <w:rFonts w:hint="default"/>
          <w:b/>
          <w:bCs/>
          <w:rtl w:val="0"/>
        </w:rPr>
      </w:pPr>
    </w:p>
    <w:p w14:paraId="54098D99">
      <w:pPr>
        <w:shd w:val="clear" w:fill="FFFFFF"/>
        <w:spacing w:line="360" w:lineRule="auto"/>
        <w:jc w:val="both"/>
        <w:rPr>
          <w:rFonts w:hint="default"/>
          <w:i w:val="0"/>
          <w:iCs/>
          <w:sz w:val="26"/>
          <w:szCs w:val="26"/>
          <w:rtl w:val="0"/>
        </w:rPr>
      </w:pPr>
      <w:r>
        <w:rPr>
          <w:rFonts w:hint="default"/>
          <w:i w:val="0"/>
          <w:iCs/>
          <w:sz w:val="26"/>
          <w:szCs w:val="26"/>
          <w:rtl w:val="0"/>
        </w:rPr>
        <w:t>Xu hướng chính: Mức độ tranh cãi cao nhất ở nhóm tuổi trẻ nhất ("Dưới 18") và giảm dần một cách ổn định khi độ tuổi tăng lên.</w:t>
      </w:r>
    </w:p>
    <w:p w14:paraId="35751DF7">
      <w:pPr>
        <w:shd w:val="clear" w:fill="FFFFFF"/>
        <w:spacing w:line="360" w:lineRule="auto"/>
        <w:jc w:val="both"/>
        <w:rPr>
          <w:rFonts w:hint="default"/>
          <w:i w:val="0"/>
          <w:iCs/>
          <w:sz w:val="26"/>
          <w:szCs w:val="26"/>
          <w:rtl w:val="0"/>
        </w:rPr>
      </w:pPr>
    </w:p>
    <w:p w14:paraId="59128FF3">
      <w:pPr>
        <w:shd w:val="clear" w:fill="FFFFFF"/>
        <w:spacing w:line="360" w:lineRule="auto"/>
        <w:jc w:val="both"/>
        <w:rPr>
          <w:rFonts w:hint="default"/>
          <w:i w:val="0"/>
          <w:iCs/>
          <w:sz w:val="26"/>
          <w:szCs w:val="26"/>
          <w:rtl w:val="0"/>
        </w:rPr>
      </w:pPr>
      <w:r>
        <w:rPr>
          <w:rFonts w:hint="default"/>
          <w:i w:val="0"/>
          <w:iCs/>
          <w:sz w:val="26"/>
          <w:szCs w:val="26"/>
          <w:rtl w:val="0"/>
        </w:rPr>
        <w:t>Ý nghĩa:</w:t>
      </w:r>
    </w:p>
    <w:p w14:paraId="03F77BE0">
      <w:pPr>
        <w:shd w:val="clear" w:fill="FFFFFF"/>
        <w:spacing w:line="360" w:lineRule="auto"/>
        <w:jc w:val="both"/>
        <w:rPr>
          <w:rFonts w:hint="default"/>
          <w:i w:val="0"/>
          <w:iCs/>
          <w:sz w:val="26"/>
          <w:szCs w:val="26"/>
          <w:rtl w:val="0"/>
        </w:rPr>
      </w:pPr>
    </w:p>
    <w:p w14:paraId="0CEEA934">
      <w:pPr>
        <w:shd w:val="clear" w:fill="FFFFFF"/>
        <w:spacing w:line="360" w:lineRule="auto"/>
        <w:jc w:val="both"/>
        <w:rPr>
          <w:rFonts w:hint="default"/>
          <w:i w:val="0"/>
          <w:iCs/>
          <w:sz w:val="26"/>
          <w:szCs w:val="26"/>
          <w:rtl w:val="0"/>
        </w:rPr>
      </w:pPr>
      <w:r>
        <w:rPr>
          <w:rFonts w:hint="default"/>
          <w:i w:val="0"/>
          <w:iCs/>
          <w:sz w:val="26"/>
          <w:szCs w:val="26"/>
          <w:rtl w:val="0"/>
        </w:rPr>
        <w:t>- Người xem trẻ tuổi có xu hướng đánh giá phân cực nhất. Các đánh giá của họ có độ phân tán cao, cho thấy sự chia rẽ "yêu-ghét" rõ rệt.</w:t>
      </w:r>
    </w:p>
    <w:p w14:paraId="421155BC">
      <w:pPr>
        <w:shd w:val="clear" w:fill="FFFFFF"/>
        <w:spacing w:line="360" w:lineRule="auto"/>
        <w:jc w:val="both"/>
        <w:rPr>
          <w:rFonts w:hint="default"/>
          <w:i w:val="0"/>
          <w:iCs/>
          <w:sz w:val="26"/>
          <w:szCs w:val="26"/>
          <w:rtl w:val="0"/>
        </w:rPr>
      </w:pPr>
    </w:p>
    <w:p w14:paraId="12406744">
      <w:pPr>
        <w:shd w:val="clear" w:fill="FFFFFF"/>
        <w:spacing w:line="360" w:lineRule="auto"/>
        <w:jc w:val="both"/>
        <w:rPr>
          <w:rFonts w:hint="default"/>
          <w:i w:val="0"/>
          <w:iCs/>
          <w:sz w:val="26"/>
          <w:szCs w:val="26"/>
          <w:rtl w:val="0"/>
        </w:rPr>
      </w:pPr>
      <w:r>
        <w:rPr>
          <w:rFonts w:hint="default"/>
          <w:i w:val="0"/>
          <w:iCs/>
          <w:sz w:val="26"/>
          <w:szCs w:val="26"/>
          <w:rtl w:val="0"/>
        </w:rPr>
        <w:t>- Người xem lớn tuổi (đặc biệt là các nhóm từ 45 tuổi trở lên) có xu hướng đồng thuận cao nhất. Các đánh giá của họ ít phân tán hơn, cho thấy họ có xu hướng đồng ý với nhau nhiều hơn về chất lượng của một bộ phim.</w:t>
      </w:r>
    </w:p>
    <w:p w14:paraId="57D7BBD1">
      <w:pPr>
        <w:shd w:val="clear" w:fill="FFFFFF"/>
        <w:spacing w:line="325" w:lineRule="auto"/>
        <w:jc w:val="both"/>
        <w:rPr>
          <w:i/>
          <w:sz w:val="26"/>
          <w:szCs w:val="26"/>
          <w:rtl w:val="0"/>
        </w:rPr>
      </w:pPr>
    </w:p>
    <w:p w14:paraId="58C49668">
      <w:pPr>
        <w:shd w:val="clear" w:fill="FFFFFF"/>
        <w:spacing w:line="325" w:lineRule="auto"/>
        <w:jc w:val="both"/>
        <w:rPr>
          <w:i/>
          <w:sz w:val="26"/>
          <w:szCs w:val="26"/>
          <w:rtl w:val="0"/>
        </w:rPr>
      </w:pPr>
    </w:p>
    <w:p w14:paraId="010B86F1">
      <w:pPr>
        <w:shd w:val="clear" w:fill="FFFFFF"/>
        <w:spacing w:line="325" w:lineRule="auto"/>
        <w:jc w:val="both"/>
        <w:rPr>
          <w:i/>
          <w:sz w:val="26"/>
          <w:szCs w:val="26"/>
          <w:rtl w:val="0"/>
        </w:rPr>
      </w:pPr>
    </w:p>
    <w:p w14:paraId="0000018D">
      <w:pPr>
        <w:pStyle w:val="4"/>
        <w:bidi w:val="0"/>
        <w:rPr>
          <w:rFonts w:hint="default" w:ascii="Times New Roman" w:hAnsi="Times New Roman" w:cs="Times New Roman"/>
        </w:rPr>
      </w:pPr>
      <w:bookmarkStart w:id="90" w:name="_heading=h.ohej8729mhi7" w:colFirst="0" w:colLast="0"/>
      <w:bookmarkEnd w:id="90"/>
      <w:bookmarkStart w:id="91" w:name="_Toc21970"/>
      <w:bookmarkStart w:id="92" w:name="_Toc3525"/>
      <w:r>
        <w:rPr>
          <w:rFonts w:hint="default" w:ascii="Times New Roman" w:hAnsi="Times New Roman" w:eastAsia="Times New Roman" w:cs="Times New Roman"/>
          <w:rtl w:val="0"/>
          <w:lang w:val="vi-VN"/>
        </w:rPr>
        <w:t>3.</w:t>
      </w:r>
      <w:r>
        <w:rPr>
          <w:rFonts w:hint="default" w:ascii="Times New Roman" w:hAnsi="Times New Roman" w:eastAsia="Times New Roman" w:cs="Times New Roman"/>
          <w:rtl w:val="0"/>
        </w:rPr>
        <w:t xml:space="preserve">4. </w:t>
      </w:r>
      <w:r>
        <w:rPr>
          <w:rStyle w:val="43"/>
          <w:rFonts w:hint="default" w:ascii="Times New Roman" w:hAnsi="Times New Roman" w:cs="Times New Roman"/>
          <w:b/>
          <w:rtl w:val="0"/>
        </w:rPr>
        <w:t xml:space="preserve">Biểu </w:t>
      </w:r>
      <w:r>
        <w:rPr>
          <w:rFonts w:hint="default" w:ascii="Times New Roman" w:hAnsi="Times New Roman" w:eastAsia="Times New Roman" w:cs="Times New Roman"/>
          <w:rtl w:val="0"/>
        </w:rPr>
        <w:t>đồ trực quan hóa ma trận tương quan (Correlogram)</w:t>
      </w:r>
      <w:bookmarkEnd w:id="91"/>
      <w:bookmarkEnd w:id="92"/>
    </w:p>
    <w:p w14:paraId="00000191">
      <w:pPr>
        <w:numPr>
          <w:numId w:val="0"/>
        </w:numPr>
        <w:jc w:val="center"/>
      </w:pPr>
      <w:r>
        <w:drawing>
          <wp:inline distT="0" distB="0" distL="114300" distR="114300">
            <wp:extent cx="5757545" cy="4498975"/>
            <wp:effectExtent l="0" t="0" r="5080" b="635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19"/>
                    <a:stretch>
                      <a:fillRect/>
                    </a:stretch>
                  </pic:blipFill>
                  <pic:spPr>
                    <a:xfrm>
                      <a:off x="0" y="0"/>
                      <a:ext cx="5757545" cy="4498975"/>
                    </a:xfrm>
                    <a:prstGeom prst="rect">
                      <a:avLst/>
                    </a:prstGeom>
                    <a:noFill/>
                    <a:ln>
                      <a:noFill/>
                    </a:ln>
                  </pic:spPr>
                </pic:pic>
              </a:graphicData>
            </a:graphic>
          </wp:inline>
        </w:drawing>
      </w:r>
    </w:p>
    <w:p w14:paraId="4ADA8443">
      <w:pPr>
        <w:pStyle w:val="10"/>
        <w:numPr>
          <w:numId w:val="0"/>
        </w:numPr>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bookmarkStart w:id="93" w:name="_Toc16943"/>
      <w:r>
        <w:rPr>
          <w:rFonts w:hint="default" w:ascii="Times New Roman" w:hAnsi="Times New Roman" w:cs="Times New Roman"/>
          <w:sz w:val="26"/>
          <w:szCs w:val="26"/>
          <w:lang w:val="vi-VN"/>
        </w:rPr>
        <w:t>: Biểu đồ trực quan hóa ma trận tương quan</w:t>
      </w:r>
      <w:bookmarkEnd w:id="93"/>
    </w:p>
    <w:p w14:paraId="2A57E4CE">
      <w:pPr>
        <w:bidi w:val="0"/>
        <w:rPr>
          <w:rFonts w:hint="default"/>
          <w:b/>
          <w:bCs/>
          <w:rtl w:val="0"/>
        </w:rPr>
      </w:pPr>
      <w:bookmarkStart w:id="94" w:name="_Toc18873"/>
      <w:r>
        <w:rPr>
          <w:rFonts w:hint="default"/>
          <w:b/>
          <w:bCs/>
          <w:rtl w:val="0"/>
        </w:rPr>
        <w:t>Nhận xét:</w:t>
      </w:r>
      <w:bookmarkEnd w:id="94"/>
    </w:p>
    <w:p w14:paraId="3CCB0095">
      <w:pPr>
        <w:bidi w:val="0"/>
        <w:rPr>
          <w:rFonts w:hint="default"/>
          <w:b/>
          <w:bCs/>
          <w:rtl w:val="0"/>
        </w:rPr>
      </w:pPr>
    </w:p>
    <w:p w14:paraId="031EA13C">
      <w:pPr>
        <w:shd w:val="clear" w:fill="FFFFFF"/>
        <w:spacing w:line="360" w:lineRule="auto"/>
        <w:jc w:val="both"/>
        <w:rPr>
          <w:rFonts w:hint="default"/>
          <w:i w:val="0"/>
          <w:iCs/>
          <w:sz w:val="26"/>
          <w:szCs w:val="26"/>
          <w:rtl w:val="0"/>
        </w:rPr>
      </w:pPr>
      <w:r>
        <w:rPr>
          <w:rFonts w:hint="default"/>
          <w:i w:val="0"/>
          <w:iCs/>
          <w:sz w:val="26"/>
          <w:szCs w:val="26"/>
          <w:rtl w:val="0"/>
        </w:rPr>
        <w:t>- rating_mean (Điểm trung bình): -0.6. Đây là mối tương quan nghịch mạnh nhất trong cột.</w:t>
      </w:r>
    </w:p>
    <w:p w14:paraId="6DB8F349">
      <w:pPr>
        <w:shd w:val="clear" w:fill="FFFFFF"/>
        <w:spacing w:line="360" w:lineRule="auto"/>
        <w:jc w:val="both"/>
        <w:rPr>
          <w:rFonts w:hint="default"/>
          <w:i w:val="0"/>
          <w:iCs/>
          <w:sz w:val="26"/>
          <w:szCs w:val="26"/>
          <w:rtl w:val="0"/>
        </w:rPr>
      </w:pPr>
      <w:r>
        <w:rPr>
          <w:rFonts w:hint="default"/>
          <w:i w:val="0"/>
          <w:iCs/>
          <w:sz w:val="26"/>
          <w:szCs w:val="26"/>
          <w:rtl w:val="0"/>
        </w:rPr>
        <w:t>Ý nghĩa: Phim có điểm trung bình càng cao (tức là phim càng được đánh giá là hay) thì độ tranh cãi càng thấp (tức là mọi người càng đồng thuận). Ngược lại, những phim có điểm trung bình thấp có xu hướng gây tranh cãi nhiều hơn.</w:t>
      </w:r>
    </w:p>
    <w:p w14:paraId="66B6C654">
      <w:pPr>
        <w:shd w:val="clear" w:fill="FFFFFF"/>
        <w:spacing w:line="360" w:lineRule="auto"/>
        <w:jc w:val="both"/>
        <w:rPr>
          <w:rFonts w:hint="default"/>
          <w:i w:val="0"/>
          <w:iCs/>
          <w:sz w:val="26"/>
          <w:szCs w:val="26"/>
          <w:rtl w:val="0"/>
        </w:rPr>
      </w:pPr>
      <w:r>
        <w:rPr>
          <w:rFonts w:hint="default"/>
          <w:i w:val="0"/>
          <w:iCs/>
          <w:sz w:val="26"/>
          <w:szCs w:val="26"/>
          <w:rtl w:val="0"/>
        </w:rPr>
        <w:t>- avg_age (Tuổi trung bình): -0.47. Đây là mối tương quan nghịch vừa phải.</w:t>
      </w:r>
    </w:p>
    <w:p w14:paraId="7CA597C7">
      <w:pPr>
        <w:shd w:val="clear" w:fill="FFFFFF"/>
        <w:spacing w:line="360" w:lineRule="auto"/>
        <w:jc w:val="both"/>
        <w:rPr>
          <w:rFonts w:hint="default"/>
          <w:i w:val="0"/>
          <w:iCs/>
          <w:sz w:val="26"/>
          <w:szCs w:val="26"/>
          <w:rtl w:val="0"/>
        </w:rPr>
      </w:pPr>
      <w:r>
        <w:rPr>
          <w:rFonts w:hint="default"/>
          <w:i w:val="0"/>
          <w:iCs/>
          <w:sz w:val="26"/>
          <w:szCs w:val="26"/>
          <w:rtl w:val="0"/>
        </w:rPr>
        <w:t>Ý nghĩa: Khi độ tuổi trung bình của khán giả xem phim càng cao, mức độ tranh cãi càng giảm. Điều này cho thấy người xem lớn tuổi có xu hướng đồng thuận với nhau hơn.</w:t>
      </w:r>
    </w:p>
    <w:p w14:paraId="2B832A75">
      <w:pPr>
        <w:shd w:val="clear" w:fill="FFFFFF"/>
        <w:spacing w:line="360" w:lineRule="auto"/>
        <w:jc w:val="both"/>
        <w:rPr>
          <w:rFonts w:hint="default"/>
          <w:i w:val="0"/>
          <w:iCs/>
          <w:sz w:val="26"/>
          <w:szCs w:val="26"/>
          <w:rtl w:val="0"/>
        </w:rPr>
      </w:pPr>
      <w:r>
        <w:rPr>
          <w:rFonts w:hint="default"/>
          <w:i w:val="0"/>
          <w:iCs/>
          <w:sz w:val="26"/>
          <w:szCs w:val="26"/>
          <w:rtl w:val="0"/>
        </w:rPr>
        <w:t>- Year (Năm sản xuất): 0.32. Đây là mối tương quan thuận vừa phải.</w:t>
      </w:r>
    </w:p>
    <w:p w14:paraId="4E366F13">
      <w:pPr>
        <w:shd w:val="clear" w:fill="FFFFFF"/>
        <w:spacing w:line="360" w:lineRule="auto"/>
        <w:jc w:val="both"/>
        <w:rPr>
          <w:rFonts w:hint="default"/>
          <w:i w:val="0"/>
          <w:iCs/>
          <w:sz w:val="26"/>
          <w:szCs w:val="26"/>
          <w:rtl w:val="0"/>
        </w:rPr>
      </w:pPr>
      <w:r>
        <w:rPr>
          <w:rFonts w:hint="default"/>
          <w:i w:val="0"/>
          <w:iCs/>
          <w:sz w:val="26"/>
          <w:szCs w:val="26"/>
          <w:rtl w:val="0"/>
        </w:rPr>
        <w:t>Ý nghĩa: Phim càng mới (năm sản xuất càng lớn) thì mức độ tranh cãi càng cao.</w:t>
      </w:r>
    </w:p>
    <w:p w14:paraId="282B7534">
      <w:pPr>
        <w:shd w:val="clear" w:fill="FFFFFF"/>
        <w:spacing w:line="325" w:lineRule="auto"/>
        <w:jc w:val="both"/>
        <w:rPr>
          <w:i/>
          <w:sz w:val="28"/>
          <w:szCs w:val="28"/>
          <w:rtl w:val="0"/>
        </w:rPr>
      </w:pPr>
    </w:p>
    <w:p w14:paraId="0000019B">
      <w:pPr>
        <w:pStyle w:val="4"/>
        <w:bidi w:val="0"/>
        <w:rPr>
          <w:rFonts w:hint="default" w:ascii="Times New Roman" w:hAnsi="Times New Roman" w:cs="Times New Roman"/>
          <w:lang w:val="vi-VN"/>
        </w:rPr>
      </w:pPr>
      <w:bookmarkStart w:id="95" w:name="_heading=h.h5blzlt8vkto" w:colFirst="0" w:colLast="0"/>
      <w:bookmarkEnd w:id="95"/>
      <w:bookmarkStart w:id="96" w:name="_Toc10502"/>
      <w:bookmarkStart w:id="97" w:name="_Toc20869"/>
      <w:r>
        <w:rPr>
          <w:rFonts w:hint="default" w:ascii="Times New Roman" w:hAnsi="Times New Roman" w:cs="Times New Roman"/>
          <w:rtl w:val="0"/>
          <w:lang w:val="vi-VN"/>
        </w:rPr>
        <w:t xml:space="preserve">3.5 </w:t>
      </w:r>
      <w:r>
        <w:rPr>
          <w:rFonts w:hint="default" w:ascii="Times New Roman" w:hAnsi="Times New Roman" w:cs="Times New Roman"/>
          <w:rtl w:val="0"/>
        </w:rPr>
        <w:t xml:space="preserve"> </w:t>
      </w:r>
      <w:r>
        <w:rPr>
          <w:rFonts w:hint="default" w:ascii="Times New Roman" w:hAnsi="Times New Roman" w:cs="Times New Roman"/>
          <w:rtl w:val="0"/>
          <w:lang w:val="vi-VN"/>
        </w:rPr>
        <w:t>So sánh độ lệch chuẩn giữa các thể loại</w:t>
      </w:r>
      <w:bookmarkEnd w:id="96"/>
      <w:bookmarkEnd w:id="97"/>
    </w:p>
    <w:p w14:paraId="0000019C">
      <w:pPr>
        <w:ind w:left="0" w:firstLine="0"/>
      </w:pPr>
      <w:r>
        <w:drawing>
          <wp:inline distT="0" distB="0" distL="114300" distR="114300">
            <wp:extent cx="5752465" cy="3913505"/>
            <wp:effectExtent l="0" t="0" r="635" b="1270"/>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0"/>
                    <a:stretch>
                      <a:fillRect/>
                    </a:stretch>
                  </pic:blipFill>
                  <pic:spPr>
                    <a:xfrm>
                      <a:off x="0" y="0"/>
                      <a:ext cx="5752465" cy="3913505"/>
                    </a:xfrm>
                    <a:prstGeom prst="rect">
                      <a:avLst/>
                    </a:prstGeom>
                    <a:noFill/>
                    <a:ln>
                      <a:noFill/>
                    </a:ln>
                  </pic:spPr>
                </pic:pic>
              </a:graphicData>
            </a:graphic>
          </wp:inline>
        </w:drawing>
      </w:r>
    </w:p>
    <w:p w14:paraId="79EDCBC0">
      <w:pPr>
        <w:pStyle w:val="10"/>
        <w:ind w:left="0" w:firstLine="0"/>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bookmarkStart w:id="98" w:name="_Toc7666"/>
      <w:r>
        <w:rPr>
          <w:rFonts w:hint="default" w:ascii="Times New Roman" w:hAnsi="Times New Roman" w:cs="Times New Roman"/>
          <w:sz w:val="26"/>
          <w:szCs w:val="26"/>
          <w:lang w:val="vi-VN"/>
        </w:rPr>
        <w:t>: Biểu đồ so sánh độ lệch chuẩn giữa các thể loại</w:t>
      </w:r>
      <w:bookmarkEnd w:id="98"/>
    </w:p>
    <w:p w14:paraId="4D2293BB">
      <w:pPr>
        <w:rPr>
          <w:rFonts w:hint="default"/>
          <w:lang w:val="vi-VN"/>
        </w:rPr>
      </w:pPr>
    </w:p>
    <w:p w14:paraId="6BB3D7B4">
      <w:pPr>
        <w:bidi w:val="0"/>
        <w:rPr>
          <w:rFonts w:hint="default"/>
          <w:b/>
          <w:bCs/>
        </w:rPr>
      </w:pPr>
      <w:bookmarkStart w:id="99" w:name="_Toc20056"/>
      <w:r>
        <w:rPr>
          <w:rFonts w:hint="default"/>
          <w:b/>
          <w:bCs/>
        </w:rPr>
        <w:t>Nhận xét về biểu đồ:</w:t>
      </w:r>
      <w:bookmarkEnd w:id="99"/>
    </w:p>
    <w:p w14:paraId="031E82C0">
      <w:pPr>
        <w:bidi w:val="0"/>
        <w:rPr>
          <w:rFonts w:hint="default"/>
          <w:b/>
          <w:bCs/>
        </w:rPr>
      </w:pPr>
    </w:p>
    <w:p w14:paraId="52A79DD3">
      <w:pPr>
        <w:shd w:val="clear" w:fill="FFFFFF"/>
        <w:spacing w:line="325" w:lineRule="auto"/>
        <w:rPr>
          <w:rFonts w:hint="default"/>
          <w:b w:val="0"/>
          <w:bCs/>
          <w:color w:val="auto"/>
          <w:sz w:val="26"/>
          <w:szCs w:val="26"/>
        </w:rPr>
      </w:pPr>
      <w:r>
        <w:rPr>
          <w:rFonts w:hint="default"/>
          <w:b w:val="0"/>
          <w:bCs/>
          <w:color w:val="auto"/>
          <w:sz w:val="26"/>
          <w:szCs w:val="26"/>
        </w:rPr>
        <w:t>Nhóm "Phổ thông (Mainstream)"</w:t>
      </w:r>
    </w:p>
    <w:p w14:paraId="15979882">
      <w:pPr>
        <w:shd w:val="clear" w:fill="FFFFFF"/>
        <w:spacing w:line="325" w:lineRule="auto"/>
        <w:rPr>
          <w:rFonts w:hint="default"/>
          <w:b w:val="0"/>
          <w:bCs/>
          <w:color w:val="auto"/>
          <w:sz w:val="26"/>
          <w:szCs w:val="26"/>
        </w:rPr>
      </w:pPr>
      <w:r>
        <w:rPr>
          <w:rFonts w:hint="default"/>
          <w:b w:val="0"/>
          <w:bCs/>
          <w:color w:val="auto"/>
          <w:sz w:val="26"/>
          <w:szCs w:val="26"/>
        </w:rPr>
        <w:t>Bao gồm: Musical, Children's, Animation, Comedy, Romance, Drama.</w:t>
      </w:r>
    </w:p>
    <w:p w14:paraId="49C710F3">
      <w:pPr>
        <w:shd w:val="clear" w:fill="FFFFFF"/>
        <w:spacing w:line="325" w:lineRule="auto"/>
        <w:rPr>
          <w:rFonts w:hint="default"/>
          <w:b w:val="0"/>
          <w:bCs/>
          <w:color w:val="auto"/>
          <w:sz w:val="26"/>
          <w:szCs w:val="26"/>
        </w:rPr>
      </w:pPr>
      <w:r>
        <w:rPr>
          <w:rFonts w:hint="default"/>
          <w:b w:val="0"/>
          <w:bCs/>
          <w:color w:val="auto"/>
          <w:sz w:val="26"/>
          <w:szCs w:val="26"/>
        </w:rPr>
        <w:t>- Phân tích: Điểm đáng chú ý nhất là các thể loại này có mức độ tranh cãi rất đồng nhất. Tất cả chúng đều tụ lại thành một cụm ở mức trung bình đến cao (khoảng 0.95 đến 1.01).</w:t>
      </w:r>
    </w:p>
    <w:p w14:paraId="7DDA630A">
      <w:pPr>
        <w:shd w:val="clear" w:fill="FFFFFF"/>
        <w:spacing w:line="325" w:lineRule="auto"/>
        <w:rPr>
          <w:rFonts w:hint="default"/>
          <w:b w:val="0"/>
          <w:bCs/>
          <w:color w:val="auto"/>
          <w:sz w:val="26"/>
          <w:szCs w:val="26"/>
        </w:rPr>
      </w:pPr>
      <w:r>
        <w:rPr>
          <w:rFonts w:hint="default"/>
          <w:b w:val="0"/>
          <w:bCs/>
          <w:color w:val="auto"/>
          <w:sz w:val="26"/>
          <w:szCs w:val="26"/>
        </w:rPr>
        <w:t>- Ý nghĩa: Điều này cho thấy các thể loại phim đại chúng, dù khác nhau về nội dung, nhưng lại có chung một mức độ gây chia rẽ trong khán giả tương đối ổn định.</w:t>
      </w:r>
    </w:p>
    <w:p w14:paraId="00A83835">
      <w:pPr>
        <w:shd w:val="clear" w:fill="FFFFFF"/>
        <w:spacing w:line="325" w:lineRule="auto"/>
        <w:rPr>
          <w:rFonts w:hint="default"/>
          <w:b w:val="0"/>
          <w:bCs/>
          <w:color w:val="auto"/>
          <w:sz w:val="26"/>
          <w:szCs w:val="26"/>
        </w:rPr>
      </w:pPr>
    </w:p>
    <w:p w14:paraId="33552E57">
      <w:pPr>
        <w:shd w:val="clear" w:fill="FFFFFF"/>
        <w:spacing w:line="325" w:lineRule="auto"/>
        <w:rPr>
          <w:rFonts w:hint="default"/>
          <w:b w:val="0"/>
          <w:bCs/>
          <w:color w:val="auto"/>
          <w:sz w:val="26"/>
          <w:szCs w:val="26"/>
        </w:rPr>
      </w:pPr>
      <w:r>
        <w:rPr>
          <w:rFonts w:hint="default"/>
          <w:b w:val="0"/>
          <w:bCs/>
          <w:color w:val="auto"/>
          <w:sz w:val="26"/>
          <w:szCs w:val="26"/>
        </w:rPr>
        <w:t>Nhóm "Cực đoan (Extreme)"</w:t>
      </w:r>
    </w:p>
    <w:p w14:paraId="171DE712">
      <w:pPr>
        <w:shd w:val="clear" w:fill="FFFFFF"/>
        <w:spacing w:line="325" w:lineRule="auto"/>
        <w:rPr>
          <w:rFonts w:hint="default"/>
          <w:b w:val="0"/>
          <w:bCs/>
          <w:color w:val="auto"/>
          <w:sz w:val="26"/>
          <w:szCs w:val="26"/>
        </w:rPr>
      </w:pPr>
      <w:r>
        <w:rPr>
          <w:rFonts w:hint="default"/>
          <w:b w:val="0"/>
          <w:bCs/>
          <w:color w:val="auto"/>
          <w:sz w:val="26"/>
          <w:szCs w:val="26"/>
        </w:rPr>
        <w:t>Bao gồm: Horror, Sci-Fi, Thriller, Crime, War, Film-Noir.</w:t>
      </w:r>
    </w:p>
    <w:p w14:paraId="6E944380">
      <w:pPr>
        <w:shd w:val="clear" w:fill="FFFFFF"/>
        <w:spacing w:line="325" w:lineRule="auto"/>
        <w:rPr>
          <w:rFonts w:hint="default"/>
          <w:b w:val="0"/>
          <w:bCs/>
          <w:color w:val="auto"/>
          <w:sz w:val="26"/>
          <w:szCs w:val="26"/>
        </w:rPr>
      </w:pPr>
      <w:r>
        <w:rPr>
          <w:rFonts w:hint="default"/>
          <w:b w:val="0"/>
          <w:bCs/>
          <w:color w:val="auto"/>
          <w:sz w:val="26"/>
          <w:szCs w:val="26"/>
        </w:rPr>
        <w:t>- Phân tích: Ngược lại với nhóm "Phổ thông", nhóm "Cực đoan" có biên độ tranh cãi rất rộng.</w:t>
      </w:r>
    </w:p>
    <w:p w14:paraId="498DB436">
      <w:pPr>
        <w:shd w:val="clear" w:fill="FFFFFF"/>
        <w:spacing w:line="325" w:lineRule="auto"/>
        <w:rPr>
          <w:rFonts w:hint="default"/>
          <w:b w:val="0"/>
          <w:bCs/>
          <w:color w:val="auto"/>
          <w:sz w:val="26"/>
          <w:szCs w:val="26"/>
        </w:rPr>
      </w:pPr>
      <w:r>
        <w:rPr>
          <w:rFonts w:hint="default"/>
          <w:b w:val="0"/>
          <w:bCs/>
          <w:color w:val="auto"/>
          <w:sz w:val="26"/>
          <w:szCs w:val="26"/>
        </w:rPr>
        <w:t>- Ý nghĩa: Nhóm này chứa 2 thể loại gây tranh cãi nhất (Horror và Sci-Fi). Đồng thời, nó cũng chứa các thể loại ít gây tranh cãi nhất (War và Film-Noir). Điều này ngụ ý rằng các thể loại "Extreme" (có thể hiểu là "kén khán giả" hoặc "niche") có tính chất rất khác nhau: một số (như Horror) được làm ra để gây phân cực, trong khi một số khác (như Film-Noir) có thể thu hút một lượng fan rất trung thành và đồng điệu, dẫn đến sự đồng thuận cao.</w:t>
      </w:r>
    </w:p>
    <w:p w14:paraId="0000019E">
      <w:pPr>
        <w:shd w:val="clear" w:fill="FFFFFF"/>
        <w:spacing w:line="325" w:lineRule="auto"/>
        <w:rPr>
          <w:b/>
          <w:color w:val="000080"/>
          <w:sz w:val="21"/>
          <w:szCs w:val="21"/>
        </w:rPr>
      </w:pPr>
    </w:p>
    <w:p w14:paraId="4BDC82C5">
      <w:pPr>
        <w:pStyle w:val="4"/>
        <w:bidi w:val="0"/>
        <w:rPr>
          <w:rFonts w:hint="default" w:ascii="Times New Roman" w:hAnsi="Times New Roman" w:cs="Times New Roman"/>
          <w:lang w:val="vi-VN"/>
        </w:rPr>
      </w:pPr>
      <w:bookmarkStart w:id="100" w:name="_Toc26559"/>
      <w:bookmarkStart w:id="101" w:name="_Toc1450"/>
      <w:r>
        <w:rPr>
          <w:rFonts w:hint="default" w:ascii="Times New Roman" w:hAnsi="Times New Roman" w:cs="Times New Roman"/>
          <w:lang w:val="vi-VN"/>
        </w:rPr>
        <w:t>3.6 Các yếu tố ảnh hưởng đến độ lệch chuẩn</w:t>
      </w:r>
      <w:bookmarkEnd w:id="100"/>
      <w:bookmarkEnd w:id="101"/>
    </w:p>
    <w:p w14:paraId="4E08989E">
      <w:r>
        <w:drawing>
          <wp:inline distT="0" distB="0" distL="114300" distR="114300">
            <wp:extent cx="5756910" cy="3524885"/>
            <wp:effectExtent l="0" t="0" r="5715" b="889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21"/>
                    <a:stretch>
                      <a:fillRect/>
                    </a:stretch>
                  </pic:blipFill>
                  <pic:spPr>
                    <a:xfrm>
                      <a:off x="0" y="0"/>
                      <a:ext cx="5756910" cy="3524885"/>
                    </a:xfrm>
                    <a:prstGeom prst="rect">
                      <a:avLst/>
                    </a:prstGeom>
                    <a:noFill/>
                    <a:ln>
                      <a:noFill/>
                    </a:ln>
                  </pic:spPr>
                </pic:pic>
              </a:graphicData>
            </a:graphic>
          </wp:inline>
        </w:drawing>
      </w:r>
    </w:p>
    <w:p w14:paraId="211165A4">
      <w:pPr>
        <w:pStyle w:val="10"/>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bookmarkStart w:id="102" w:name="_Toc6554"/>
      <w:r>
        <w:rPr>
          <w:rFonts w:hint="default" w:ascii="Times New Roman" w:hAnsi="Times New Roman" w:cs="Times New Roman"/>
          <w:sz w:val="26"/>
          <w:szCs w:val="26"/>
          <w:lang w:val="vi-VN"/>
        </w:rPr>
        <w:t>: Biểu đồ thể hiện các yếu tố ảnh hưởng độ lệch chuẩn</w:t>
      </w:r>
      <w:bookmarkEnd w:id="102"/>
    </w:p>
    <w:p w14:paraId="2D3F9257">
      <w:pPr>
        <w:spacing w:line="360" w:lineRule="auto"/>
      </w:pPr>
    </w:p>
    <w:p w14:paraId="31590B9A">
      <w:pPr>
        <w:bidi w:val="0"/>
        <w:rPr>
          <w:rFonts w:hint="default"/>
          <w:b/>
          <w:bCs/>
          <w:lang w:val="vi-VN"/>
        </w:rPr>
      </w:pPr>
      <w:bookmarkStart w:id="103" w:name="_Toc22282"/>
      <w:r>
        <w:rPr>
          <w:rFonts w:hint="default"/>
          <w:b/>
          <w:bCs/>
          <w:lang w:val="vi-VN"/>
        </w:rPr>
        <w:t>Nhận xét về biểu đồ:</w:t>
      </w:r>
      <w:bookmarkEnd w:id="103"/>
    </w:p>
    <w:p w14:paraId="080C8DD1">
      <w:pPr>
        <w:bidi w:val="0"/>
        <w:rPr>
          <w:rFonts w:hint="default"/>
          <w:b/>
          <w:bCs/>
          <w:lang w:val="vi-VN"/>
        </w:rPr>
      </w:pPr>
    </w:p>
    <w:p w14:paraId="51FE0C15">
      <w:pPr>
        <w:spacing w:line="360" w:lineRule="auto"/>
        <w:rPr>
          <w:rFonts w:hint="default"/>
          <w:lang w:val="vi-VN"/>
        </w:rPr>
      </w:pPr>
      <w:r>
        <w:rPr>
          <w:rFonts w:hint="default"/>
          <w:lang w:val="vi-VN"/>
        </w:rPr>
        <w:t>Để biết một bộ phim có gây tranh cãi hay không, yếu tố quan trọng nhất cần xem xét chính là điểm đánh giá trung bình của nó. Mức độ quan trọng của nó (hơn 50%) còn lớn hơn tổng của cả 4 yếu tố còn lại cộng lại.</w:t>
      </w:r>
    </w:p>
    <w:p w14:paraId="76737764">
      <w:pPr>
        <w:spacing w:line="360" w:lineRule="auto"/>
        <w:rPr>
          <w:rFonts w:hint="default"/>
          <w:lang w:val="vi-VN"/>
        </w:rPr>
      </w:pPr>
    </w:p>
    <w:p w14:paraId="178958FC">
      <w:pPr>
        <w:spacing w:line="360" w:lineRule="auto"/>
        <w:rPr>
          <w:rFonts w:hint="default"/>
          <w:lang w:val="vi-VN"/>
        </w:rPr>
      </w:pPr>
      <w:r>
        <w:rPr>
          <w:rFonts w:hint="default"/>
          <w:lang w:val="vi-VN"/>
        </w:rPr>
        <w:t>Nhân khẩu học (Tuổi tác) quan trọng: Yếu tố quan trọng thứ hai là "gu" của các thế hệ. Sự khác biệt về tuổi tác của khán giả là một yếu tố lớn thứ hai tạo ra sự phân cực.</w:t>
      </w:r>
    </w:p>
    <w:p w14:paraId="2F9F1566">
      <w:pPr>
        <w:spacing w:line="360" w:lineRule="auto"/>
        <w:rPr>
          <w:rFonts w:hint="default"/>
          <w:lang w:val="vi-VN"/>
        </w:rPr>
      </w:pPr>
    </w:p>
    <w:p w14:paraId="443AD920">
      <w:pPr>
        <w:spacing w:line="360" w:lineRule="auto"/>
        <w:rPr>
          <w:rFonts w:hint="default"/>
          <w:lang w:val="vi-VN"/>
        </w:rPr>
      </w:pPr>
      <w:r>
        <w:rPr>
          <w:rFonts w:hint="default"/>
          <w:lang w:val="vi-VN"/>
        </w:rPr>
        <w:t>Năm sản xuất ít ảnh hưởng nhất (trong top 5): Mặc dù biểu đồ trước cho thấy sự tranh cãi tăng theo thập niên (Year), nhưng khi phân tích cùng các yếu tố khác, bản thân "Năm sản xuất" lại là yếu tố có sức ảnh hưởng trực tiếp thấp nhất. Điều này có thể ngụ ý rằng sự gia tăng tranh cãi theo thời gian (biểu đồ 1) có thể bị ảnh hưởng bởi các yếu tố khác thay đổi theo thời gian (như rating_count tăng lên, hoặc avg_age của người dùng thay đổi).</w:t>
      </w:r>
    </w:p>
    <w:p w14:paraId="4AF63D20">
      <w:pPr>
        <w:pStyle w:val="4"/>
        <w:bidi w:val="0"/>
        <w:rPr>
          <w:rFonts w:hint="default" w:ascii="Times New Roman" w:hAnsi="Times New Roman" w:cs="Times New Roman"/>
          <w:lang w:val="vi-VN"/>
        </w:rPr>
      </w:pPr>
      <w:bookmarkStart w:id="104" w:name="_Toc24515"/>
      <w:bookmarkStart w:id="105" w:name="_Toc15060"/>
      <w:r>
        <w:rPr>
          <w:rFonts w:hint="default" w:ascii="Times New Roman" w:hAnsi="Times New Roman" w:cs="Times New Roman"/>
          <w:lang w:val="vi-VN"/>
        </w:rPr>
        <w:t>3.7 Độ lệch chuẩn theo thập niên</w:t>
      </w:r>
      <w:bookmarkEnd w:id="104"/>
      <w:bookmarkEnd w:id="105"/>
    </w:p>
    <w:p w14:paraId="5F774A24">
      <w:r>
        <w:drawing>
          <wp:inline distT="0" distB="0" distL="114300" distR="114300">
            <wp:extent cx="5753735" cy="3615055"/>
            <wp:effectExtent l="0" t="0" r="8890" b="4445"/>
            <wp:docPr id="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8"/>
                    <pic:cNvPicPr>
                      <a:picLocks noChangeAspect="1"/>
                    </pic:cNvPicPr>
                  </pic:nvPicPr>
                  <pic:blipFill>
                    <a:blip r:embed="rId22"/>
                    <a:stretch>
                      <a:fillRect/>
                    </a:stretch>
                  </pic:blipFill>
                  <pic:spPr>
                    <a:xfrm>
                      <a:off x="0" y="0"/>
                      <a:ext cx="5753735" cy="3615055"/>
                    </a:xfrm>
                    <a:prstGeom prst="rect">
                      <a:avLst/>
                    </a:prstGeom>
                    <a:noFill/>
                    <a:ln>
                      <a:noFill/>
                    </a:ln>
                  </pic:spPr>
                </pic:pic>
              </a:graphicData>
            </a:graphic>
          </wp:inline>
        </w:drawing>
      </w:r>
    </w:p>
    <w:p w14:paraId="359BF443">
      <w:pPr>
        <w:pStyle w:val="10"/>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bookmarkStart w:id="106" w:name="_Toc3432"/>
      <w:r>
        <w:rPr>
          <w:rFonts w:hint="default" w:ascii="Times New Roman" w:hAnsi="Times New Roman" w:cs="Times New Roman"/>
          <w:sz w:val="26"/>
          <w:szCs w:val="26"/>
          <w:lang w:val="vi-VN"/>
        </w:rPr>
        <w:t>: Biểu đồ thể hiện độ lệch chuẩn theo thập niên</w:t>
      </w:r>
      <w:bookmarkEnd w:id="106"/>
    </w:p>
    <w:p w14:paraId="217B94E4">
      <w:pPr>
        <w:rPr>
          <w:rFonts w:hint="default"/>
          <w:lang w:val="vi-VN"/>
        </w:rPr>
      </w:pPr>
    </w:p>
    <w:p w14:paraId="68640CC1">
      <w:pPr>
        <w:bidi w:val="0"/>
        <w:rPr>
          <w:rFonts w:hint="default"/>
          <w:b/>
          <w:bCs/>
          <w:lang w:val="vi-VN"/>
        </w:rPr>
      </w:pPr>
      <w:bookmarkStart w:id="107" w:name="_Toc3555"/>
      <w:r>
        <w:rPr>
          <w:rFonts w:hint="default"/>
          <w:b/>
          <w:bCs/>
          <w:lang w:val="vi-VN"/>
        </w:rPr>
        <w:t>Nhận xét về biểu đồ:</w:t>
      </w:r>
      <w:bookmarkEnd w:id="107"/>
    </w:p>
    <w:p w14:paraId="31961866">
      <w:pPr>
        <w:bidi w:val="0"/>
        <w:rPr>
          <w:rFonts w:hint="default"/>
          <w:b/>
          <w:bCs/>
          <w:lang w:val="vi-VN"/>
        </w:rPr>
      </w:pPr>
    </w:p>
    <w:p w14:paraId="0433E515">
      <w:pPr>
        <w:spacing w:line="360" w:lineRule="auto"/>
        <w:rPr>
          <w:rFonts w:hint="default"/>
          <w:lang w:val="vi-VN"/>
        </w:rPr>
      </w:pPr>
      <w:r>
        <w:rPr>
          <w:rFonts w:hint="default"/>
          <w:lang w:val="vi-VN"/>
        </w:rPr>
        <w:t>Phim ảnh ngày càng phân cực: Càng về sau, các bộ phim càng có xu hướng tạo ra nhiều ý kiến trái chiều. Khán giả ít có "tiếng nói chung" hơn so với trước đây.</w:t>
      </w:r>
    </w:p>
    <w:p w14:paraId="2E0DFAEF">
      <w:pPr>
        <w:spacing w:line="360" w:lineRule="auto"/>
        <w:rPr>
          <w:rFonts w:hint="default"/>
          <w:lang w:val="vi-VN"/>
        </w:rPr>
      </w:pPr>
      <w:r>
        <w:rPr>
          <w:rFonts w:hint="default"/>
          <w:lang w:val="vi-VN"/>
        </w:rPr>
        <w:t>Sự đồng thuận giảm dần: Trong những năm 1940, dường như dễ dàng hơn để tìm thấy những bộ phim mà đa số mọi người đều đồng ý là "hay" hoặc "dở". Ngày nay (ít nhất là đến những năm 2000), việc đó khó khăn hơn nhiều.</w:t>
      </w:r>
    </w:p>
    <w:p w14:paraId="5E655E85">
      <w:pPr>
        <w:spacing w:line="360" w:lineRule="auto"/>
        <w:rPr>
          <w:rFonts w:hint="default"/>
          <w:lang w:val="vi-VN"/>
        </w:rPr>
      </w:pPr>
    </w:p>
    <w:p w14:paraId="307D7BDD">
      <w:pPr>
        <w:spacing w:line="360" w:lineRule="auto"/>
        <w:rPr>
          <w:rFonts w:hint="default"/>
          <w:lang w:val="vi-VN"/>
        </w:rPr>
      </w:pPr>
      <w:r>
        <w:rPr>
          <w:rFonts w:hint="default"/>
          <w:lang w:val="vi-VN"/>
        </w:rPr>
        <w:t>Các giả thuyết có thể giải thích cho xu hướng này (ngoài phạm vi biểu đồ):</w:t>
      </w:r>
    </w:p>
    <w:p w14:paraId="403216FA">
      <w:pPr>
        <w:spacing w:line="360" w:lineRule="auto"/>
        <w:rPr>
          <w:rFonts w:hint="default"/>
          <w:lang w:val="vi-VN"/>
        </w:rPr>
      </w:pPr>
      <w:r>
        <w:rPr>
          <w:rFonts w:hint="default"/>
          <w:lang w:val="vi-VN"/>
        </w:rPr>
        <w:t>Sự đa dạng hóa về thể loại và chủ đề (nhiều phim "kén" khán giả hơn).</w:t>
      </w:r>
    </w:p>
    <w:p w14:paraId="6FC2AD7D">
      <w:pPr>
        <w:spacing w:line="360" w:lineRule="auto"/>
        <w:rPr>
          <w:rFonts w:hint="default"/>
          <w:lang w:val="vi-VN"/>
        </w:rPr>
      </w:pPr>
      <w:r>
        <w:rPr>
          <w:rFonts w:hint="default"/>
          <w:lang w:val="vi-VN"/>
        </w:rPr>
        <w:t>Sự phát triển của internet và văn hóa review (mọi người có xu hướng đưa ra các đánh giá cực đoan hơn).</w:t>
      </w:r>
    </w:p>
    <w:p w14:paraId="122275F9">
      <w:pPr>
        <w:spacing w:line="360" w:lineRule="auto"/>
        <w:rPr>
          <w:rFonts w:hint="default"/>
          <w:lang w:val="vi-VN"/>
        </w:rPr>
      </w:pPr>
      <w:r>
        <w:rPr>
          <w:rFonts w:hint="default"/>
          <w:lang w:val="vi-VN"/>
        </w:rPr>
        <w:t>Sự thay đổi trong cách làm phim, tập trung vào việc tạo ra các "bom tấn" gây tiếng vang lớn (cả tích cực và tiêu cực).</w:t>
      </w:r>
    </w:p>
    <w:p w14:paraId="25144DEB">
      <w:pPr>
        <w:pStyle w:val="3"/>
        <w:numPr>
          <w:ilvl w:val="0"/>
          <w:numId w:val="9"/>
        </w:numPr>
        <w:bidi w:val="0"/>
        <w:rPr>
          <w:rFonts w:hint="default"/>
          <w:lang w:val="vi-VN"/>
        </w:rPr>
      </w:pPr>
      <w:r>
        <w:rPr>
          <w:rFonts w:hint="default" w:ascii="Times New Roman" w:hAnsi="Times New Roman" w:cs="Times New Roman"/>
          <w:i w:val="0"/>
          <w:iCs/>
          <w:lang w:val="vi-VN"/>
        </w:rPr>
        <w:t xml:space="preserve"> </w:t>
      </w:r>
      <w:bookmarkStart w:id="108" w:name="_Toc922"/>
      <w:bookmarkStart w:id="109" w:name="_Toc18146"/>
      <w:r>
        <w:rPr>
          <w:rFonts w:hint="default" w:ascii="Times New Roman" w:hAnsi="Times New Roman" w:cs="Times New Roman"/>
          <w:i w:val="0"/>
          <w:iCs/>
          <w:lang w:val="vi-VN"/>
        </w:rPr>
        <w:t>Mối tương quan</w:t>
      </w:r>
      <w:bookmarkEnd w:id="108"/>
      <w:bookmarkEnd w:id="109"/>
    </w:p>
    <w:p w14:paraId="0000019F">
      <w:pPr>
        <w:pStyle w:val="4"/>
        <w:rPr>
          <w:rFonts w:hint="default" w:ascii="Times New Roman" w:hAnsi="Times New Roman" w:cs="Times New Roman"/>
          <w:b/>
          <w:color w:val="000080"/>
          <w:sz w:val="21"/>
          <w:szCs w:val="21"/>
          <w:lang w:val="vi-VN"/>
        </w:rPr>
      </w:pPr>
      <w:bookmarkStart w:id="110" w:name="_heading=h.hlyb92746vuh" w:colFirst="0" w:colLast="0"/>
      <w:bookmarkEnd w:id="110"/>
      <w:bookmarkStart w:id="111" w:name="_Toc15137"/>
      <w:bookmarkStart w:id="112" w:name="_Toc15637"/>
      <w:r>
        <w:rPr>
          <w:rFonts w:hint="default" w:ascii="Times New Roman" w:hAnsi="Times New Roman" w:cs="Times New Roman"/>
          <w:rtl w:val="0"/>
          <w:lang w:val="vi-VN"/>
        </w:rPr>
        <w:t>4.</w:t>
      </w:r>
      <w:r>
        <w:rPr>
          <w:rFonts w:hint="default" w:ascii="Times New Roman" w:hAnsi="Times New Roman" w:cs="Times New Roman"/>
          <w:rtl w:val="0"/>
        </w:rPr>
        <w:t xml:space="preserve">1 </w:t>
      </w:r>
      <w:r>
        <w:rPr>
          <w:rFonts w:hint="default" w:ascii="Times New Roman" w:hAnsi="Times New Roman" w:cs="Times New Roman"/>
          <w:rtl w:val="0"/>
          <w:lang w:val="vi-VN"/>
        </w:rPr>
        <w:t>Mối tương quan giữa độ phổ biến và độ phân hóa</w:t>
      </w:r>
      <w:bookmarkEnd w:id="111"/>
      <w:bookmarkEnd w:id="112"/>
    </w:p>
    <w:p w14:paraId="000001A0">
      <w:pPr>
        <w:ind w:left="0" w:firstLine="0"/>
      </w:pPr>
      <w:r>
        <w:drawing>
          <wp:inline distT="0" distB="0" distL="114300" distR="114300">
            <wp:extent cx="5756910" cy="3651250"/>
            <wp:effectExtent l="0" t="0" r="5715" b="6350"/>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3"/>
                    <a:stretch>
                      <a:fillRect/>
                    </a:stretch>
                  </pic:blipFill>
                  <pic:spPr>
                    <a:xfrm>
                      <a:off x="0" y="0"/>
                      <a:ext cx="5756910" cy="3651250"/>
                    </a:xfrm>
                    <a:prstGeom prst="rect">
                      <a:avLst/>
                    </a:prstGeom>
                    <a:noFill/>
                    <a:ln>
                      <a:noFill/>
                    </a:ln>
                  </pic:spPr>
                </pic:pic>
              </a:graphicData>
            </a:graphic>
          </wp:inline>
        </w:drawing>
      </w:r>
    </w:p>
    <w:p w14:paraId="6E033218">
      <w:pPr>
        <w:pStyle w:val="10"/>
        <w:ind w:left="0" w:firstLine="0"/>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bookmarkStart w:id="113" w:name="_Toc12356"/>
      <w:r>
        <w:rPr>
          <w:rFonts w:hint="default" w:ascii="Times New Roman" w:hAnsi="Times New Roman" w:cs="Times New Roman"/>
          <w:sz w:val="26"/>
          <w:szCs w:val="26"/>
          <w:lang w:val="vi-VN"/>
        </w:rPr>
        <w:t>: Mối tương quan giữa độ phổ biến và độ phân hóa</w:t>
      </w:r>
      <w:bookmarkEnd w:id="113"/>
    </w:p>
    <w:p w14:paraId="1F47217F">
      <w:pPr>
        <w:rPr>
          <w:rFonts w:hint="default"/>
          <w:lang w:val="vi-VN"/>
        </w:rPr>
      </w:pPr>
    </w:p>
    <w:p w14:paraId="32A8BECB">
      <w:pPr>
        <w:bidi w:val="0"/>
        <w:rPr>
          <w:rFonts w:hint="default"/>
          <w:b/>
          <w:bCs/>
        </w:rPr>
      </w:pPr>
      <w:bookmarkStart w:id="114" w:name="_Toc4054"/>
      <w:r>
        <w:rPr>
          <w:rFonts w:hint="default"/>
          <w:b/>
          <w:bCs/>
        </w:rPr>
        <w:t>Nhận xét về biểu đồ:</w:t>
      </w:r>
      <w:bookmarkEnd w:id="114"/>
    </w:p>
    <w:p w14:paraId="38DE865A">
      <w:pPr>
        <w:bidi w:val="0"/>
        <w:rPr>
          <w:rFonts w:hint="default"/>
          <w:b/>
          <w:bCs/>
        </w:rPr>
      </w:pPr>
    </w:p>
    <w:p w14:paraId="5B2E26FE">
      <w:pPr>
        <w:spacing w:line="360" w:lineRule="auto"/>
        <w:rPr>
          <w:rFonts w:hint="default"/>
          <w:sz w:val="28"/>
          <w:szCs w:val="28"/>
        </w:rPr>
      </w:pPr>
      <w:r>
        <w:rPr>
          <w:rFonts w:hint="default"/>
          <w:sz w:val="28"/>
          <w:szCs w:val="28"/>
          <w:lang w:val="vi-VN"/>
        </w:rPr>
        <w:t>-</w:t>
      </w:r>
      <w:r>
        <w:rPr>
          <w:rFonts w:hint="default"/>
          <w:sz w:val="28"/>
          <w:szCs w:val="28"/>
        </w:rPr>
        <w:t>Phân tích sự Phân tán Dữ liệu (Các chấm xanh)</w:t>
      </w:r>
    </w:p>
    <w:p w14:paraId="488A696F">
      <w:pPr>
        <w:spacing w:line="360" w:lineRule="auto"/>
        <w:rPr>
          <w:rFonts w:hint="default"/>
          <w:sz w:val="28"/>
          <w:szCs w:val="28"/>
        </w:rPr>
      </w:pPr>
      <w:r>
        <w:rPr>
          <w:rFonts w:hint="default"/>
          <w:sz w:val="28"/>
          <w:szCs w:val="28"/>
        </w:rPr>
        <w:t>Phim ít phổ biến (Phía bên trái, &lt; 1000 rating): Đây là khu vực có sự biến động lớn nhất. Các chấm xanh phân tán rất rộng theo chiều dọc (từ 0.7 đến 1.4+).</w:t>
      </w:r>
    </w:p>
    <w:p w14:paraId="53891578">
      <w:pPr>
        <w:spacing w:line="360" w:lineRule="auto"/>
        <w:rPr>
          <w:rFonts w:hint="default"/>
          <w:sz w:val="28"/>
          <w:szCs w:val="28"/>
        </w:rPr>
      </w:pPr>
    </w:p>
    <w:p w14:paraId="1A25796D">
      <w:pPr>
        <w:spacing w:line="360" w:lineRule="auto"/>
        <w:rPr>
          <w:rFonts w:hint="default"/>
          <w:sz w:val="28"/>
          <w:szCs w:val="28"/>
        </w:rPr>
      </w:pPr>
      <w:r>
        <w:rPr>
          <w:rFonts w:hint="default"/>
          <w:sz w:val="28"/>
          <w:szCs w:val="28"/>
        </w:rPr>
        <w:t>Điều này có nghĩa là trong nhóm phim "niche" (kén khán giả), tồn tại cả những phim cực kỳ gây tranh cãi (độ lệch chuẩn cao, ở phía trên) và những phim có độ đồng thuận rất cao (độ lệch chuẩn thấp, ở phía dưới).</w:t>
      </w:r>
    </w:p>
    <w:p w14:paraId="7CEA0EF3">
      <w:pPr>
        <w:spacing w:line="360" w:lineRule="auto"/>
        <w:rPr>
          <w:rFonts w:hint="default"/>
          <w:sz w:val="28"/>
          <w:szCs w:val="28"/>
        </w:rPr>
      </w:pPr>
    </w:p>
    <w:p w14:paraId="2593B4C6">
      <w:pPr>
        <w:spacing w:line="360" w:lineRule="auto"/>
        <w:rPr>
          <w:rFonts w:hint="default"/>
          <w:sz w:val="28"/>
          <w:szCs w:val="28"/>
        </w:rPr>
      </w:pPr>
      <w:r>
        <w:rPr>
          <w:rFonts w:hint="default"/>
          <w:sz w:val="28"/>
          <w:szCs w:val="28"/>
        </w:rPr>
        <w:t>Phim rất phổ biến (Phía bên phải, &gt; 1500 rating): Các chấm xanh trở nên thưa thớt hơn và có xu hướng tụ lại gần nhau, chủ yếu ở mức độ tranh cãi từ trung bình đến thấp (hầu hết dưới 1.1).</w:t>
      </w:r>
    </w:p>
    <w:p w14:paraId="0F7D1EB7">
      <w:pPr>
        <w:spacing w:line="360" w:lineRule="auto"/>
        <w:rPr>
          <w:rFonts w:hint="default"/>
          <w:sz w:val="28"/>
          <w:szCs w:val="28"/>
        </w:rPr>
      </w:pPr>
    </w:p>
    <w:p w14:paraId="603DFE75">
      <w:pPr>
        <w:spacing w:line="360" w:lineRule="auto"/>
        <w:rPr>
          <w:rFonts w:hint="default"/>
          <w:sz w:val="28"/>
          <w:szCs w:val="28"/>
        </w:rPr>
      </w:pPr>
      <w:r>
        <w:rPr>
          <w:rFonts w:hint="default"/>
          <w:sz w:val="28"/>
          <w:szCs w:val="28"/>
        </w:rPr>
        <w:t>Rất hiếm có bộ phim nào vừa rất nổi tiếng lại vừa rất gây tranh cãi.</w:t>
      </w:r>
    </w:p>
    <w:p w14:paraId="61F44E8D">
      <w:pPr>
        <w:spacing w:line="360" w:lineRule="auto"/>
        <w:rPr>
          <w:rFonts w:hint="default"/>
          <w:sz w:val="28"/>
          <w:szCs w:val="28"/>
        </w:rPr>
      </w:pPr>
    </w:p>
    <w:p w14:paraId="5B0B2080">
      <w:pPr>
        <w:spacing w:line="360" w:lineRule="auto"/>
        <w:rPr>
          <w:rFonts w:hint="default"/>
          <w:sz w:val="28"/>
          <w:szCs w:val="28"/>
        </w:rPr>
      </w:pPr>
      <w:r>
        <w:rPr>
          <w:rFonts w:hint="default"/>
          <w:sz w:val="28"/>
          <w:szCs w:val="28"/>
        </w:rPr>
        <w:t>Sự tranh cãi và phân cực mạnh mẽ chủ yếu xảy ra ở các bộ phim "niche" hoặc ít phổ biến. Các bộ phim muốn trở thành "bom tấn" (thu hút được nhiều người xem) thường phải có nội dung dung hòa và ít gây chia rẽ hơn để đạt được sự đồng thuận của số đông.</w:t>
      </w:r>
    </w:p>
    <w:p w14:paraId="000001AA">
      <w:pPr>
        <w:pStyle w:val="4"/>
        <w:rPr>
          <w:rFonts w:hint="default" w:ascii="Times New Roman" w:hAnsi="Times New Roman" w:cs="Times New Roman"/>
          <w:lang w:val="vi-VN"/>
        </w:rPr>
      </w:pPr>
      <w:bookmarkStart w:id="115" w:name="_heading=h.94tz9givbapc" w:colFirst="0" w:colLast="0"/>
      <w:bookmarkEnd w:id="115"/>
      <w:bookmarkStart w:id="116" w:name="_Toc5981"/>
      <w:bookmarkStart w:id="117" w:name="_Toc27826"/>
      <w:r>
        <w:rPr>
          <w:rFonts w:hint="default" w:ascii="Times New Roman" w:hAnsi="Times New Roman" w:cs="Times New Roman"/>
          <w:rtl w:val="0"/>
          <w:lang w:val="vi-VN"/>
        </w:rPr>
        <w:t>4</w:t>
      </w:r>
      <w:r>
        <w:rPr>
          <w:rFonts w:hint="default" w:ascii="Times New Roman" w:hAnsi="Times New Roman" w:cs="Times New Roman"/>
          <w:rtl w:val="0"/>
        </w:rPr>
        <w:t xml:space="preserve">.2 </w:t>
      </w:r>
      <w:r>
        <w:rPr>
          <w:rFonts w:hint="default" w:ascii="Times New Roman" w:hAnsi="Times New Roman" w:cs="Times New Roman"/>
          <w:rtl w:val="0"/>
          <w:lang w:val="vi-VN"/>
        </w:rPr>
        <w:t>Các loại phim tranh cãi nhất giữa nam và nữ</w:t>
      </w:r>
      <w:bookmarkEnd w:id="116"/>
      <w:bookmarkEnd w:id="117"/>
    </w:p>
    <w:p w14:paraId="000001AB">
      <w:pPr>
        <w:ind w:left="0" w:firstLine="0"/>
      </w:pPr>
      <w:r>
        <w:drawing>
          <wp:inline distT="0" distB="0" distL="114300" distR="114300">
            <wp:extent cx="5744845" cy="2736215"/>
            <wp:effectExtent l="0" t="0" r="8255" b="6985"/>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24"/>
                    <a:stretch>
                      <a:fillRect/>
                    </a:stretch>
                  </pic:blipFill>
                  <pic:spPr>
                    <a:xfrm>
                      <a:off x="0" y="0"/>
                      <a:ext cx="5744845" cy="2736215"/>
                    </a:xfrm>
                    <a:prstGeom prst="rect">
                      <a:avLst/>
                    </a:prstGeom>
                    <a:noFill/>
                    <a:ln>
                      <a:noFill/>
                    </a:ln>
                  </pic:spPr>
                </pic:pic>
              </a:graphicData>
            </a:graphic>
          </wp:inline>
        </w:drawing>
      </w:r>
    </w:p>
    <w:p w14:paraId="1FFAEE7D">
      <w:pPr>
        <w:pStyle w:val="10"/>
        <w:ind w:left="0" w:firstLine="0"/>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bookmarkStart w:id="118" w:name="_Toc4642"/>
      <w:r>
        <w:rPr>
          <w:rFonts w:hint="default" w:ascii="Times New Roman" w:hAnsi="Times New Roman" w:cs="Times New Roman"/>
          <w:sz w:val="26"/>
          <w:szCs w:val="26"/>
          <w:lang w:val="vi-VN"/>
        </w:rPr>
        <w:t>: Các loại phim tranh cãi nhất giữa nam và nữ</w:t>
      </w:r>
      <w:bookmarkEnd w:id="118"/>
    </w:p>
    <w:p w14:paraId="520E9832">
      <w:pPr>
        <w:shd w:val="clear" w:fill="FFFFFF"/>
        <w:spacing w:line="360" w:lineRule="auto"/>
        <w:jc w:val="both"/>
        <w:rPr>
          <w:rFonts w:hint="default"/>
          <w:i w:val="0"/>
          <w:iCs/>
          <w:sz w:val="26"/>
          <w:szCs w:val="26"/>
          <w:rtl w:val="0"/>
        </w:rPr>
      </w:pPr>
      <w:r>
        <w:rPr>
          <w:rFonts w:hint="default"/>
          <w:i w:val="0"/>
          <w:iCs/>
          <w:sz w:val="26"/>
          <w:szCs w:val="26"/>
          <w:rtl w:val="0"/>
        </w:rPr>
        <w:t>Danh sách Gây tranh cãi Rất Khác biệt:</w:t>
      </w:r>
      <w:r>
        <w:rPr>
          <w:rFonts w:hint="default"/>
          <w:i w:val="0"/>
          <w:iCs/>
          <w:sz w:val="26"/>
          <w:szCs w:val="26"/>
          <w:rtl w:val="0"/>
          <w:lang w:val="vi-VN"/>
        </w:rPr>
        <w:t xml:space="preserve"> </w:t>
      </w:r>
      <w:r>
        <w:rPr>
          <w:rFonts w:hint="default"/>
          <w:i w:val="0"/>
          <w:iCs/>
          <w:sz w:val="26"/>
          <w:szCs w:val="26"/>
          <w:rtl w:val="0"/>
        </w:rPr>
        <w:t>Điểm nổi bật nhất là danh sách top 10 của hai giới gần như hoàn toàn khác nhau. Điều này cho thấy yếu tố tạo nên sự "yêu-ghét" (phân cực) cho một bộ phim phụ thuộc mạnh mẽ vào giới tính của người xem.</w:t>
      </w:r>
    </w:p>
    <w:p w14:paraId="5FE97AD7">
      <w:pPr>
        <w:shd w:val="clear" w:fill="FFFFFF"/>
        <w:spacing w:line="360" w:lineRule="auto"/>
        <w:ind w:firstLine="720" w:firstLineChars="0"/>
        <w:jc w:val="both"/>
        <w:rPr>
          <w:rFonts w:hint="default"/>
          <w:i w:val="0"/>
          <w:iCs/>
          <w:sz w:val="26"/>
          <w:szCs w:val="26"/>
          <w:rtl w:val="0"/>
        </w:rPr>
      </w:pPr>
      <w:r>
        <w:rPr>
          <w:rFonts w:hint="default"/>
          <w:i w:val="0"/>
          <w:iCs/>
          <w:sz w:val="26"/>
          <w:szCs w:val="26"/>
          <w:rtl w:val="0"/>
        </w:rPr>
        <w:t>Với Nam: Phim tranh cãi nhất là "Plan 9 from Outer Space (1958)". Đây là một phim "cult classic" nổi tiếng vì bị xem là "phim dở nhất mọi thời đại", do đó tạo ra sự chia rẽ giữa người xem vì mục đích giải trí ("so bad it's good") và người xem nghiêm túc.</w:t>
      </w:r>
    </w:p>
    <w:p w14:paraId="48039E38">
      <w:pPr>
        <w:shd w:val="clear" w:fill="FFFFFF"/>
        <w:spacing w:line="360" w:lineRule="auto"/>
        <w:jc w:val="both"/>
        <w:rPr>
          <w:rFonts w:hint="default"/>
          <w:i w:val="0"/>
          <w:iCs/>
          <w:sz w:val="26"/>
          <w:szCs w:val="26"/>
          <w:rtl w:val="0"/>
        </w:rPr>
      </w:pPr>
    </w:p>
    <w:p w14:paraId="448812D2">
      <w:pPr>
        <w:shd w:val="clear" w:fill="FFFFFF"/>
        <w:spacing w:line="360" w:lineRule="auto"/>
        <w:ind w:firstLine="720" w:firstLineChars="0"/>
        <w:jc w:val="both"/>
        <w:rPr>
          <w:rFonts w:hint="default"/>
          <w:i w:val="0"/>
          <w:iCs/>
          <w:sz w:val="26"/>
          <w:szCs w:val="26"/>
          <w:rtl w:val="0"/>
        </w:rPr>
      </w:pPr>
      <w:r>
        <w:rPr>
          <w:rFonts w:hint="default"/>
          <w:i w:val="0"/>
          <w:iCs/>
          <w:sz w:val="26"/>
          <w:szCs w:val="26"/>
          <w:rtl w:val="0"/>
        </w:rPr>
        <w:t>Với Nữ: Phim tranh cãi nhất là "South Park: Bigger, Longer and Uncut (1999)". Đây là một phim hài hoạt hình tục tĩu, gây chia rẽ rõ rệt giữa những người thấy nó hài hước và những người thấy nó phản cảm.</w:t>
      </w:r>
    </w:p>
    <w:p w14:paraId="294AD8AA">
      <w:pPr>
        <w:shd w:val="clear" w:fill="FFFFFF"/>
        <w:spacing w:line="360" w:lineRule="auto"/>
        <w:ind w:firstLine="720" w:firstLineChars="0"/>
        <w:jc w:val="both"/>
        <w:rPr>
          <w:rFonts w:hint="default"/>
          <w:i w:val="0"/>
          <w:iCs/>
          <w:sz w:val="26"/>
          <w:szCs w:val="26"/>
          <w:rtl w:val="0"/>
        </w:rPr>
      </w:pPr>
    </w:p>
    <w:p w14:paraId="6F8132B8">
      <w:pPr>
        <w:shd w:val="clear" w:fill="FFFFFF"/>
        <w:spacing w:line="360" w:lineRule="auto"/>
        <w:jc w:val="both"/>
        <w:rPr>
          <w:rFonts w:hint="default"/>
          <w:i w:val="0"/>
          <w:iCs/>
          <w:sz w:val="26"/>
          <w:szCs w:val="26"/>
          <w:rtl w:val="0"/>
        </w:rPr>
      </w:pPr>
      <w:r>
        <w:rPr>
          <w:rFonts w:hint="default"/>
          <w:i w:val="0"/>
          <w:iCs/>
          <w:sz w:val="26"/>
          <w:szCs w:val="26"/>
          <w:rtl w:val="0"/>
          <w:lang w:val="vi-VN"/>
        </w:rPr>
        <w:t xml:space="preserve">- </w:t>
      </w:r>
      <w:r>
        <w:rPr>
          <w:rFonts w:hint="default"/>
          <w:i w:val="0"/>
          <w:iCs/>
          <w:sz w:val="26"/>
          <w:szCs w:val="26"/>
          <w:rtl w:val="0"/>
        </w:rPr>
        <w:t>Điểm chung Hiếm hoi:</w:t>
      </w:r>
      <w:r>
        <w:rPr>
          <w:rFonts w:hint="default"/>
          <w:i w:val="0"/>
          <w:iCs/>
          <w:sz w:val="26"/>
          <w:szCs w:val="26"/>
          <w:rtl w:val="0"/>
          <w:lang w:val="vi-VN"/>
        </w:rPr>
        <w:t xml:space="preserve"> </w:t>
      </w:r>
      <w:r>
        <w:rPr>
          <w:rFonts w:hint="default"/>
          <w:i w:val="0"/>
          <w:iCs/>
          <w:sz w:val="26"/>
          <w:szCs w:val="26"/>
          <w:rtl w:val="0"/>
        </w:rPr>
        <w:t>Chỉ có hai bộ phim xuất hiện trong top 10 của cả hai giới:</w:t>
      </w:r>
    </w:p>
    <w:p w14:paraId="7FEA11C4">
      <w:pPr>
        <w:shd w:val="clear" w:fill="FFFFFF"/>
        <w:spacing w:line="360" w:lineRule="auto"/>
        <w:jc w:val="both"/>
        <w:rPr>
          <w:rFonts w:hint="default"/>
          <w:i w:val="0"/>
          <w:iCs/>
          <w:sz w:val="26"/>
          <w:szCs w:val="26"/>
          <w:rtl w:val="0"/>
        </w:rPr>
      </w:pPr>
      <w:r>
        <w:rPr>
          <w:rFonts w:hint="default"/>
          <w:i w:val="0"/>
          <w:iCs/>
          <w:sz w:val="26"/>
          <w:szCs w:val="26"/>
          <w:rtl w:val="0"/>
        </w:rPr>
        <w:t>"Natural Born Killers (1994)"</w:t>
      </w:r>
      <w:r>
        <w:rPr>
          <w:rFonts w:hint="default"/>
          <w:i w:val="0"/>
          <w:iCs/>
          <w:sz w:val="26"/>
          <w:szCs w:val="26"/>
          <w:rtl w:val="0"/>
          <w:lang w:val="vi-VN"/>
        </w:rPr>
        <w:t xml:space="preserve">, </w:t>
      </w:r>
      <w:r>
        <w:rPr>
          <w:rFonts w:hint="default"/>
          <w:i w:val="0"/>
          <w:iCs/>
          <w:sz w:val="26"/>
          <w:szCs w:val="26"/>
          <w:rtl w:val="0"/>
        </w:rPr>
        <w:t>"Blair Witch Project, The (1999)"</w:t>
      </w:r>
      <w:r>
        <w:rPr>
          <w:rFonts w:hint="default"/>
          <w:i w:val="0"/>
          <w:iCs/>
          <w:sz w:val="26"/>
          <w:szCs w:val="26"/>
          <w:rtl w:val="0"/>
          <w:lang w:val="vi-VN"/>
        </w:rPr>
        <w:t xml:space="preserve">. </w:t>
      </w:r>
      <w:r>
        <w:rPr>
          <w:rFonts w:hint="default"/>
          <w:i w:val="0"/>
          <w:iCs/>
          <w:sz w:val="26"/>
          <w:szCs w:val="26"/>
          <w:rtl w:val="0"/>
        </w:rPr>
        <w:t>Điều này cho thấy đây là những bộ phim có phong cách độc đáo (bạo lực cách điệu hoặc giả tài liệu) có khả năng gây chia rẽ sâu sắc cho bất kỳ khán giả nào, bất kể giới tính.</w:t>
      </w:r>
    </w:p>
    <w:p w14:paraId="3AC25BA9">
      <w:pPr>
        <w:shd w:val="clear" w:fill="FFFFFF"/>
        <w:spacing w:line="360" w:lineRule="auto"/>
        <w:jc w:val="both"/>
        <w:rPr>
          <w:rFonts w:hint="default"/>
          <w:i w:val="0"/>
          <w:iCs/>
          <w:sz w:val="26"/>
          <w:szCs w:val="26"/>
          <w:rtl w:val="0"/>
        </w:rPr>
      </w:pPr>
    </w:p>
    <w:p w14:paraId="4F958DDC">
      <w:pPr>
        <w:shd w:val="clear" w:fill="FFFFFF"/>
        <w:spacing w:line="360" w:lineRule="auto"/>
        <w:jc w:val="both"/>
        <w:rPr>
          <w:rFonts w:hint="default"/>
          <w:i w:val="0"/>
          <w:iCs/>
          <w:sz w:val="26"/>
          <w:szCs w:val="26"/>
          <w:rtl w:val="0"/>
        </w:rPr>
      </w:pPr>
      <w:r>
        <w:rPr>
          <w:rFonts w:hint="default"/>
          <w:i w:val="0"/>
          <w:iCs/>
          <w:sz w:val="26"/>
          <w:szCs w:val="26"/>
          <w:rtl w:val="0"/>
        </w:rPr>
        <w:t>Kết luận: Nhìn chung, "gu" phim gây tranh cãi của nam và nữ là rất khác biệt. Nam giới bị phân cực bởi các phim "cult" hoặc khoa học viễn tưởng ("Godzilla 2000"), trong khi nữ giới bị phân cực bởi các phim hài ("Dumb &amp; Dumber") hoặc phim có chủ đề gây sốc ("A Clockwork Orange", "The Exorcist").</w:t>
      </w:r>
    </w:p>
    <w:p w14:paraId="73EE0424">
      <w:pPr>
        <w:pStyle w:val="4"/>
        <w:bidi w:val="0"/>
        <w:rPr>
          <w:rFonts w:hint="default" w:ascii="Times New Roman" w:hAnsi="Times New Roman" w:cs="Times New Roman"/>
          <w:rtl w:val="0"/>
          <w:lang w:val="vi-VN"/>
        </w:rPr>
      </w:pPr>
      <w:bookmarkStart w:id="119" w:name="_Toc30308"/>
      <w:bookmarkStart w:id="120" w:name="_Toc14135"/>
      <w:r>
        <w:rPr>
          <w:rFonts w:hint="default" w:ascii="Times New Roman" w:hAnsi="Times New Roman" w:cs="Times New Roman"/>
          <w:rtl w:val="0"/>
          <w:lang w:val="vi-VN"/>
        </w:rPr>
        <w:t>4.3 Tỷ lệ đánh giá cực đoan theo nhóm tuổi</w:t>
      </w:r>
      <w:bookmarkEnd w:id="119"/>
      <w:bookmarkEnd w:id="120"/>
    </w:p>
    <w:p w14:paraId="0FAC0BD8">
      <w:pPr>
        <w:shd w:val="clear" w:fill="FFFFFF"/>
        <w:spacing w:line="360" w:lineRule="auto"/>
        <w:jc w:val="both"/>
      </w:pPr>
      <w:r>
        <w:drawing>
          <wp:inline distT="0" distB="0" distL="114300" distR="114300">
            <wp:extent cx="5755005" cy="3658870"/>
            <wp:effectExtent l="0" t="0" r="7620" b="8255"/>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25"/>
                    <a:stretch>
                      <a:fillRect/>
                    </a:stretch>
                  </pic:blipFill>
                  <pic:spPr>
                    <a:xfrm>
                      <a:off x="0" y="0"/>
                      <a:ext cx="5755005" cy="3658870"/>
                    </a:xfrm>
                    <a:prstGeom prst="rect">
                      <a:avLst/>
                    </a:prstGeom>
                    <a:noFill/>
                    <a:ln>
                      <a:noFill/>
                    </a:ln>
                  </pic:spPr>
                </pic:pic>
              </a:graphicData>
            </a:graphic>
          </wp:inline>
        </w:drawing>
      </w:r>
    </w:p>
    <w:p w14:paraId="191F8F89">
      <w:pPr>
        <w:pStyle w:val="10"/>
        <w:shd w:val="clear" w:fill="FFFFFF"/>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bookmarkStart w:id="121" w:name="_Toc4717"/>
      <w:r>
        <w:rPr>
          <w:rFonts w:hint="default" w:ascii="Times New Roman" w:hAnsi="Times New Roman" w:cs="Times New Roman"/>
          <w:sz w:val="26"/>
          <w:szCs w:val="26"/>
          <w:lang w:val="vi-VN"/>
        </w:rPr>
        <w:t>: Tý lệ đánh giá cực đoan theo nhóm tuổi</w:t>
      </w:r>
      <w:bookmarkEnd w:id="121"/>
    </w:p>
    <w:p w14:paraId="48A1473B">
      <w:pPr>
        <w:bidi w:val="0"/>
        <w:rPr>
          <w:rFonts w:hint="default"/>
          <w:b/>
          <w:bCs/>
          <w:rtl w:val="0"/>
          <w:lang w:val="vi-VN"/>
        </w:rPr>
      </w:pPr>
      <w:bookmarkStart w:id="122" w:name="_Toc18825"/>
      <w:bookmarkStart w:id="123" w:name="_Toc21264"/>
      <w:r>
        <w:rPr>
          <w:rFonts w:hint="default"/>
          <w:b/>
          <w:bCs/>
          <w:rtl w:val="0"/>
          <w:lang w:val="vi-VN"/>
        </w:rPr>
        <w:t>Nhận xét về biểu đồ:</w:t>
      </w:r>
      <w:bookmarkEnd w:id="122"/>
      <w:bookmarkEnd w:id="123"/>
    </w:p>
    <w:p w14:paraId="013AF293">
      <w:pPr>
        <w:shd w:val="clear" w:fill="FFFFFF"/>
        <w:spacing w:line="360" w:lineRule="auto"/>
        <w:jc w:val="both"/>
        <w:rPr>
          <w:rFonts w:hint="default"/>
          <w:rtl w:val="0"/>
          <w:lang w:val="vi-VN"/>
        </w:rPr>
      </w:pPr>
      <w:bookmarkStart w:id="131" w:name="_GoBack"/>
      <w:bookmarkEnd w:id="131"/>
    </w:p>
    <w:p w14:paraId="12A8F9FF">
      <w:pPr>
        <w:shd w:val="clear" w:fill="FFFFFF"/>
        <w:spacing w:line="360" w:lineRule="auto"/>
        <w:jc w:val="both"/>
        <w:rPr>
          <w:rFonts w:hint="default"/>
          <w:rtl w:val="0"/>
          <w:lang w:val="vi-VN"/>
        </w:rPr>
      </w:pPr>
      <w:r>
        <w:rPr>
          <w:rFonts w:hint="default"/>
          <w:rtl w:val="0"/>
          <w:lang w:val="vi-VN"/>
        </w:rPr>
        <w:t>Xu hướng "Hình chữ U": Khán giả ở hai đầu của phổ tuổi (trẻ nhất và lớn tuổi nhất) là những người có xu hướng đưa ra các đánh giá phân cực nhất.</w:t>
      </w:r>
    </w:p>
    <w:p w14:paraId="50D68ECF">
      <w:pPr>
        <w:shd w:val="clear" w:fill="FFFFFF"/>
        <w:spacing w:line="360" w:lineRule="auto"/>
        <w:jc w:val="both"/>
        <w:rPr>
          <w:rFonts w:hint="default"/>
          <w:rtl w:val="0"/>
          <w:lang w:val="vi-VN"/>
        </w:rPr>
      </w:pPr>
    </w:p>
    <w:p w14:paraId="2A07D7FE">
      <w:pPr>
        <w:shd w:val="clear" w:fill="FFFFFF"/>
        <w:spacing w:line="360" w:lineRule="auto"/>
        <w:jc w:val="both"/>
        <w:rPr>
          <w:rFonts w:hint="default"/>
          <w:rtl w:val="0"/>
          <w:lang w:val="vi-VN"/>
        </w:rPr>
      </w:pPr>
      <w:r>
        <w:rPr>
          <w:rFonts w:hint="default"/>
          <w:rtl w:val="0"/>
          <w:lang w:val="vi-VN"/>
        </w:rPr>
        <w:t>Sự "Ôn hòa" của Tuổi trung niên: Các nhóm tuổi ở giữa (đặc biệt là từ 25 đến 49 tuổi) có xu hướng "ôn hòa" hơn trong các đánh giá của họ. Họ ít đưa ra các mức điểm tuyệt đối (1 hoặc 5 sao) và có thể có xu hướng cho điểm ở mức giữa (2, 3, 4 sao) nhiều hơn.</w:t>
      </w:r>
    </w:p>
    <w:p w14:paraId="000001B0">
      <w:pPr>
        <w:pStyle w:val="2"/>
        <w:spacing w:line="360" w:lineRule="auto"/>
        <w:jc w:val="both"/>
        <w:rPr>
          <w:color w:val="000000"/>
        </w:rPr>
      </w:pPr>
      <w:bookmarkStart w:id="124" w:name="_heading=h.2srdqcqlhx5" w:colFirst="0" w:colLast="0"/>
      <w:bookmarkEnd w:id="124"/>
      <w:bookmarkStart w:id="125" w:name="_Toc23832"/>
      <w:bookmarkStart w:id="126" w:name="_Toc28987"/>
      <w:r>
        <w:rPr>
          <w:color w:val="000000"/>
          <w:rtl w:val="0"/>
        </w:rPr>
        <w:t>III. KẾT LUẬN</w:t>
      </w:r>
      <w:bookmarkEnd w:id="125"/>
      <w:bookmarkEnd w:id="126"/>
    </w:p>
    <w:p w14:paraId="3D97956F">
      <w:pPr>
        <w:bidi w:val="0"/>
        <w:spacing w:line="360" w:lineRule="auto"/>
        <w:jc w:val="both"/>
        <w:rPr>
          <w:rFonts w:hint="default"/>
          <w:sz w:val="28"/>
          <w:szCs w:val="28"/>
          <w:rtl w:val="0"/>
        </w:rPr>
      </w:pPr>
      <w:bookmarkStart w:id="127" w:name="_heading=h.uuj58jaemihy" w:colFirst="0" w:colLast="0"/>
      <w:bookmarkEnd w:id="127"/>
      <w:r>
        <w:rPr>
          <w:rFonts w:hint="default"/>
          <w:sz w:val="28"/>
          <w:szCs w:val="28"/>
          <w:rtl w:val="0"/>
          <w:lang w:val="vi-VN"/>
        </w:rPr>
        <w:t xml:space="preserve">- </w:t>
      </w:r>
      <w:r>
        <w:rPr>
          <w:rFonts w:hint="default"/>
          <w:sz w:val="28"/>
          <w:szCs w:val="28"/>
          <w:rtl w:val="0"/>
        </w:rPr>
        <w:t>Phân tích tập dữ liệu đánh giá phim đã chứng minh một xu hướng rõ rệt: sự phân cực (tranh cãi) trong thị hiếu khán giả đã tăng lên đáng kể qua các thập niên, với các yếu tố như thể loại, tuổi tác và giới tính ảnh hưởng mạnh mẽ đến sự chia rẽ này.</w:t>
      </w:r>
    </w:p>
    <w:p w14:paraId="6AD56699">
      <w:pPr>
        <w:bidi w:val="0"/>
        <w:spacing w:line="360" w:lineRule="auto"/>
        <w:jc w:val="both"/>
        <w:rPr>
          <w:rFonts w:hint="default"/>
          <w:sz w:val="28"/>
          <w:szCs w:val="28"/>
          <w:rtl w:val="0"/>
        </w:rPr>
      </w:pPr>
    </w:p>
    <w:p w14:paraId="11608813">
      <w:pPr>
        <w:bidi w:val="0"/>
        <w:spacing w:line="360" w:lineRule="auto"/>
        <w:jc w:val="both"/>
        <w:rPr>
          <w:rFonts w:hint="default"/>
          <w:sz w:val="28"/>
          <w:szCs w:val="28"/>
          <w:rtl w:val="0"/>
        </w:rPr>
      </w:pPr>
      <w:r>
        <w:rPr>
          <w:rFonts w:hint="default"/>
          <w:sz w:val="28"/>
          <w:szCs w:val="28"/>
          <w:rtl w:val="0"/>
          <w:lang w:val="vi-VN"/>
        </w:rPr>
        <w:t xml:space="preserve">- </w:t>
      </w:r>
      <w:r>
        <w:rPr>
          <w:rFonts w:hint="default"/>
          <w:sz w:val="28"/>
          <w:szCs w:val="28"/>
          <w:rtl w:val="0"/>
        </w:rPr>
        <w:t>Tập dữ liệu MovieLens (được phân tích) đã và đang trở thành một benchmark (tiêu chuẩn) kinh điển trong nghiên cứu và phát triển Hệ thống đề xuất (Recommender Systems).</w:t>
      </w:r>
    </w:p>
    <w:p w14:paraId="45B6DAC6">
      <w:pPr>
        <w:bidi w:val="0"/>
        <w:spacing w:line="360" w:lineRule="auto"/>
        <w:jc w:val="both"/>
        <w:rPr>
          <w:rFonts w:hint="default"/>
          <w:sz w:val="28"/>
          <w:szCs w:val="28"/>
          <w:rtl w:val="0"/>
        </w:rPr>
      </w:pPr>
    </w:p>
    <w:p w14:paraId="6F59C4E0">
      <w:pPr>
        <w:bidi w:val="0"/>
        <w:spacing w:line="360" w:lineRule="auto"/>
        <w:jc w:val="both"/>
        <w:rPr>
          <w:rFonts w:hint="default"/>
          <w:sz w:val="28"/>
          <w:szCs w:val="28"/>
          <w:rtl w:val="0"/>
        </w:rPr>
      </w:pPr>
      <w:r>
        <w:rPr>
          <w:rFonts w:hint="default"/>
          <w:sz w:val="28"/>
          <w:szCs w:val="28"/>
          <w:rtl w:val="0"/>
          <w:lang w:val="vi-VN"/>
        </w:rPr>
        <w:t xml:space="preserve">- </w:t>
      </w:r>
      <w:r>
        <w:rPr>
          <w:rFonts w:hint="default"/>
          <w:sz w:val="28"/>
          <w:szCs w:val="28"/>
          <w:rtl w:val="0"/>
        </w:rPr>
        <w:t>Hướng phát triển: Ứng dụng các mô hình Machine Learning và Deep Learning (như Collaborative Filtering, Matrix Factorization, Neural Networks) để xây dựng hệ thống dự đoán và gợi ý phim chính xác. Tích hợp thêm dữ liệu phi cấu trúc (như nội dung bình luận) để hiểu sâu hơn về lý do gây ra tranh cãi.</w:t>
      </w:r>
    </w:p>
    <w:p w14:paraId="619475E2">
      <w:pPr>
        <w:bidi w:val="0"/>
        <w:spacing w:line="360" w:lineRule="auto"/>
        <w:jc w:val="both"/>
        <w:rPr>
          <w:rFonts w:hint="default"/>
          <w:sz w:val="28"/>
          <w:szCs w:val="28"/>
          <w:rtl w:val="0"/>
        </w:rPr>
      </w:pPr>
    </w:p>
    <w:p w14:paraId="58A0E7F4">
      <w:pPr>
        <w:bidi w:val="0"/>
        <w:spacing w:line="360" w:lineRule="auto"/>
        <w:jc w:val="both"/>
        <w:rPr>
          <w:rFonts w:hint="default"/>
          <w:sz w:val="28"/>
          <w:szCs w:val="28"/>
          <w:rtl w:val="0"/>
        </w:rPr>
      </w:pPr>
      <w:r>
        <w:rPr>
          <w:rFonts w:hint="default"/>
          <w:sz w:val="28"/>
          <w:szCs w:val="28"/>
          <w:rtl w:val="0"/>
          <w:lang w:val="vi-VN"/>
        </w:rPr>
        <w:t xml:space="preserve">- </w:t>
      </w:r>
      <w:r>
        <w:rPr>
          <w:rFonts w:hint="default"/>
          <w:sz w:val="28"/>
          <w:szCs w:val="28"/>
          <w:rtl w:val="0"/>
        </w:rPr>
        <w:t>Ý nghĩa thực tế:</w:t>
      </w:r>
    </w:p>
    <w:p w14:paraId="0CFE7640">
      <w:pPr>
        <w:bidi w:val="0"/>
        <w:spacing w:line="360" w:lineRule="auto"/>
        <w:ind w:firstLine="720" w:firstLineChars="0"/>
        <w:jc w:val="both"/>
        <w:rPr>
          <w:rFonts w:hint="default"/>
          <w:sz w:val="28"/>
          <w:szCs w:val="28"/>
          <w:rtl w:val="0"/>
        </w:rPr>
      </w:pPr>
      <w:r>
        <w:rPr>
          <w:rFonts w:hint="default"/>
          <w:sz w:val="28"/>
          <w:szCs w:val="28"/>
          <w:rtl w:val="0"/>
          <w:lang w:val="vi-VN"/>
        </w:rPr>
        <w:t xml:space="preserve">+ </w:t>
      </w:r>
      <w:r>
        <w:rPr>
          <w:rFonts w:hint="default"/>
          <w:sz w:val="28"/>
          <w:szCs w:val="28"/>
          <w:rtl w:val="0"/>
        </w:rPr>
        <w:t>Hỗ trợ các nền tảng streaming (như Netflix) và rạp chiếu phim tối ưu hóa việc cá nhân hóa nội dung và chiến lược marketing.</w:t>
      </w:r>
    </w:p>
    <w:p w14:paraId="59B43C15">
      <w:pPr>
        <w:bidi w:val="0"/>
        <w:spacing w:line="360" w:lineRule="auto"/>
        <w:ind w:firstLine="720" w:firstLineChars="0"/>
        <w:jc w:val="both"/>
        <w:rPr>
          <w:rFonts w:hint="default"/>
          <w:sz w:val="28"/>
          <w:szCs w:val="28"/>
          <w:rtl w:val="0"/>
        </w:rPr>
      </w:pPr>
      <w:r>
        <w:rPr>
          <w:rFonts w:hint="default"/>
          <w:sz w:val="28"/>
          <w:szCs w:val="28"/>
          <w:rtl w:val="0"/>
          <w:lang w:val="vi-VN"/>
        </w:rPr>
        <w:t xml:space="preserve">+ </w:t>
      </w:r>
      <w:r>
        <w:rPr>
          <w:rFonts w:hint="default"/>
          <w:sz w:val="28"/>
          <w:szCs w:val="28"/>
          <w:rtl w:val="0"/>
        </w:rPr>
        <w:t>Giúp người dùng cuối nhận được các gợi ý phim phù hợp, nâng cao trải nghiệm giải trí và giảm thời gian tìm kiếm.</w:t>
      </w:r>
    </w:p>
    <w:p w14:paraId="000001B8">
      <w:pPr>
        <w:bidi w:val="0"/>
        <w:spacing w:line="360" w:lineRule="auto"/>
        <w:ind w:firstLine="720" w:firstLineChars="0"/>
        <w:jc w:val="both"/>
      </w:pPr>
      <w:r>
        <w:rPr>
          <w:rFonts w:hint="default"/>
          <w:sz w:val="28"/>
          <w:szCs w:val="28"/>
          <w:rtl w:val="0"/>
          <w:lang w:val="vi-VN"/>
        </w:rPr>
        <w:t xml:space="preserve">+ </w:t>
      </w:r>
      <w:r>
        <w:rPr>
          <w:rFonts w:hint="default"/>
          <w:sz w:val="28"/>
          <w:szCs w:val="28"/>
          <w:rtl w:val="0"/>
        </w:rPr>
        <w:t>Cung cấp cho các nhà làm phim thông tin chi tiết về các phân khúc khán giả để định hướng sản xuất và quảng bá.</w:t>
      </w:r>
      <w:r>
        <w:br w:type="page"/>
      </w:r>
    </w:p>
    <w:p w14:paraId="000001B9">
      <w:pPr>
        <w:pStyle w:val="2"/>
        <w:spacing w:before="120" w:line="360" w:lineRule="auto"/>
        <w:jc w:val="center"/>
        <w:rPr>
          <w:rFonts w:ascii="Times New Roman" w:hAnsi="Times New Roman" w:eastAsia="Times New Roman" w:cs="Times New Roman"/>
          <w:color w:val="000000"/>
          <w:sz w:val="34"/>
          <w:szCs w:val="34"/>
        </w:rPr>
      </w:pPr>
      <w:bookmarkStart w:id="128" w:name="_heading=h.bd6z3290hgfj" w:colFirst="0" w:colLast="0"/>
      <w:bookmarkEnd w:id="128"/>
      <w:bookmarkStart w:id="129" w:name="_Toc8805"/>
      <w:bookmarkStart w:id="130" w:name="_Toc21957"/>
      <w:r>
        <w:rPr>
          <w:rFonts w:ascii="Times New Roman" w:hAnsi="Times New Roman" w:eastAsia="Times New Roman" w:cs="Times New Roman"/>
          <w:color w:val="000000"/>
          <w:sz w:val="34"/>
          <w:szCs w:val="34"/>
          <w:rtl w:val="0"/>
        </w:rPr>
        <w:t>TÀI LIỆU THAM KHẢO</w:t>
      </w:r>
      <w:bookmarkEnd w:id="129"/>
      <w:bookmarkEnd w:id="130"/>
    </w:p>
    <w:p w14:paraId="000001BA">
      <w:pPr>
        <w:jc w:val="both"/>
      </w:pPr>
      <w:r>
        <w:rPr>
          <w:rtl w:val="0"/>
        </w:rPr>
        <w:t xml:space="preserve">[1] </w:t>
      </w:r>
      <w:r>
        <w:rPr>
          <w:rFonts w:hint="default"/>
          <w:rtl w:val="0"/>
        </w:rPr>
        <w:t>https://grouplens.org/datasets/movielens/</w:t>
      </w:r>
    </w:p>
    <w:p w14:paraId="000001BB"/>
    <w:p w14:paraId="000001BC">
      <w:pPr>
        <w:tabs>
          <w:tab w:val="left" w:pos="454"/>
        </w:tabs>
        <w:spacing w:line="360" w:lineRule="auto"/>
        <w:ind w:left="0" w:firstLine="0"/>
        <w:jc w:val="both"/>
        <w:rPr>
          <w:sz w:val="28"/>
          <w:szCs w:val="28"/>
        </w:rPr>
      </w:pPr>
    </w:p>
    <w:p w14:paraId="000001BD">
      <w:pPr>
        <w:tabs>
          <w:tab w:val="left" w:pos="454"/>
        </w:tabs>
        <w:spacing w:line="360" w:lineRule="auto"/>
        <w:ind w:left="0" w:firstLine="0"/>
        <w:jc w:val="both"/>
        <w:rPr>
          <w:sz w:val="28"/>
          <w:szCs w:val="28"/>
        </w:rPr>
      </w:pPr>
    </w:p>
    <w:p w14:paraId="000001BE">
      <w:pPr>
        <w:tabs>
          <w:tab w:val="left" w:pos="454"/>
        </w:tabs>
        <w:spacing w:line="360" w:lineRule="auto"/>
        <w:ind w:left="0" w:firstLine="0"/>
        <w:jc w:val="both"/>
        <w:rPr>
          <w:sz w:val="28"/>
          <w:szCs w:val="28"/>
        </w:rPr>
      </w:pPr>
    </w:p>
    <w:p w14:paraId="000001BF">
      <w:pPr>
        <w:tabs>
          <w:tab w:val="left" w:pos="454"/>
        </w:tabs>
        <w:spacing w:line="360" w:lineRule="auto"/>
        <w:ind w:left="0" w:firstLine="0"/>
        <w:jc w:val="both"/>
        <w:rPr>
          <w:sz w:val="28"/>
          <w:szCs w:val="28"/>
        </w:rPr>
      </w:pPr>
    </w:p>
    <w:p w14:paraId="000001C0">
      <w:pPr>
        <w:tabs>
          <w:tab w:val="left" w:pos="454"/>
        </w:tabs>
        <w:spacing w:line="360" w:lineRule="auto"/>
        <w:ind w:left="0" w:firstLine="0"/>
        <w:jc w:val="both"/>
        <w:rPr>
          <w:sz w:val="28"/>
          <w:szCs w:val="28"/>
        </w:rPr>
      </w:pPr>
    </w:p>
    <w:p w14:paraId="000001C1">
      <w:pPr>
        <w:tabs>
          <w:tab w:val="left" w:pos="454"/>
        </w:tabs>
        <w:spacing w:line="360" w:lineRule="auto"/>
        <w:ind w:left="0" w:firstLine="0"/>
        <w:jc w:val="both"/>
        <w:rPr>
          <w:sz w:val="28"/>
          <w:szCs w:val="28"/>
        </w:rPr>
      </w:pPr>
    </w:p>
    <w:p w14:paraId="000001C2">
      <w:pPr>
        <w:tabs>
          <w:tab w:val="left" w:pos="454"/>
        </w:tabs>
        <w:spacing w:line="360" w:lineRule="auto"/>
        <w:ind w:left="0" w:firstLine="0"/>
        <w:jc w:val="both"/>
        <w:rPr>
          <w:sz w:val="28"/>
          <w:szCs w:val="28"/>
        </w:rPr>
      </w:pPr>
    </w:p>
    <w:p w14:paraId="000001C3">
      <w:pPr>
        <w:tabs>
          <w:tab w:val="left" w:pos="454"/>
        </w:tabs>
        <w:spacing w:line="360" w:lineRule="auto"/>
        <w:ind w:left="0" w:firstLine="0"/>
        <w:jc w:val="both"/>
        <w:rPr>
          <w:sz w:val="28"/>
          <w:szCs w:val="28"/>
        </w:rPr>
      </w:pPr>
    </w:p>
    <w:p w14:paraId="000001C4">
      <w:pPr>
        <w:tabs>
          <w:tab w:val="left" w:pos="454"/>
        </w:tabs>
        <w:spacing w:line="360" w:lineRule="auto"/>
        <w:ind w:left="0" w:firstLine="0"/>
        <w:jc w:val="both"/>
        <w:rPr>
          <w:sz w:val="28"/>
          <w:szCs w:val="28"/>
        </w:rPr>
      </w:pPr>
    </w:p>
    <w:p w14:paraId="000001C5">
      <w:pPr>
        <w:tabs>
          <w:tab w:val="left" w:pos="454"/>
        </w:tabs>
        <w:spacing w:line="360" w:lineRule="auto"/>
        <w:ind w:left="0" w:firstLine="0"/>
        <w:jc w:val="both"/>
        <w:rPr>
          <w:sz w:val="28"/>
          <w:szCs w:val="28"/>
        </w:rPr>
      </w:pPr>
    </w:p>
    <w:sectPr>
      <w:headerReference r:id="rId3" w:type="default"/>
      <w:footerReference r:id="rId4" w:type="default"/>
      <w:pgSz w:w="11907" w:h="16840"/>
      <w:pgMar w:top="1418" w:right="1134" w:bottom="1418" w:left="1701" w:header="1020" w:footer="680" w:gutter="0"/>
      <w:pgNumType w:start="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udex">
    <w:altName w:val="Segoe Print"/>
    <w:panose1 w:val="00000000000000000000"/>
    <w:charset w:val="00"/>
    <w:family w:val="auto"/>
    <w:pitch w:val="default"/>
    <w:sig w:usb0="00000000" w:usb1="00000000" w:usb2="00000000" w:usb3="00000000" w:csb0="00000000" w:csb1="00000000"/>
  </w:font>
  <w:font w:name="Card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C7">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fldChar w:fldCharType="end"/>
    </w:r>
  </w:p>
  <w:p w14:paraId="000001C8">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C6">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u w:val="none"/>
      </w:rPr>
    </w:lvl>
    <w:lvl w:ilvl="1" w:tentative="0">
      <w:start w:val="1"/>
      <w:numFmt w:val="bullet"/>
      <w:pStyle w:val="57"/>
      <w:lvlText w:val="-"/>
      <w:lvlJc w:val="left"/>
      <w:pPr>
        <w:ind w:left="1440" w:hanging="360"/>
      </w:pPr>
      <w:rPr>
        <w:u w:val="none"/>
      </w:rPr>
    </w:lvl>
    <w:lvl w:ilvl="2" w:tentative="0">
      <w:start w:val="1"/>
      <w:numFmt w:val="bullet"/>
      <w:pStyle w:val="56"/>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bullet"/>
      <w:lvlText w:val="+"/>
      <w:lvlJc w:val="left"/>
      <w:pPr>
        <w:ind w:left="1440" w:hanging="360"/>
      </w:pPr>
      <w:rPr>
        <w:u w:val="none"/>
      </w:rPr>
    </w:lvl>
    <w:lvl w:ilvl="1" w:tentative="0">
      <w:start w:val="1"/>
      <w:numFmt w:val="bullet"/>
      <w:pStyle w:val="55"/>
      <w:lvlText w:val="+"/>
      <w:lvlJc w:val="left"/>
      <w:pPr>
        <w:ind w:left="2160" w:hanging="360"/>
      </w:pPr>
      <w:rPr>
        <w:u w:val="none"/>
      </w:rPr>
    </w:lvl>
    <w:lvl w:ilvl="2" w:tentative="0">
      <w:start w:val="1"/>
      <w:numFmt w:val="bullet"/>
      <w:pStyle w:val="54"/>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CF092B84"/>
    <w:multiLevelType w:val="multilevel"/>
    <w:tmpl w:val="CF092B84"/>
    <w:lvl w:ilvl="0" w:tentative="0">
      <w:start w:val="1"/>
      <w:numFmt w:val="bullet"/>
      <w:pStyle w:val="52"/>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053208E"/>
    <w:multiLevelType w:val="multilevel"/>
    <w:tmpl w:val="0053208E"/>
    <w:lvl w:ilvl="0" w:tentative="0">
      <w:start w:val="1"/>
      <w:numFmt w:val="bullet"/>
      <w:pStyle w:val="51"/>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pStyle w:val="58"/>
      <w:lvlText w:val="-"/>
      <w:lvlJc w:val="left"/>
      <w:pPr>
        <w:ind w:left="2160" w:hanging="360"/>
      </w:pPr>
      <w:rPr>
        <w:u w:val="none"/>
      </w:rPr>
    </w:lvl>
    <w:lvl w:ilvl="3" w:tentative="0">
      <w:start w:val="1"/>
      <w:numFmt w:val="bullet"/>
      <w:pStyle w:val="59"/>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18418003"/>
    <w:multiLevelType w:val="multilevel"/>
    <w:tmpl w:val="1841800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pStyle w:val="61"/>
      <w:lvlText w:val="-"/>
      <w:lvlJc w:val="left"/>
      <w:pPr>
        <w:ind w:left="2160" w:hanging="360"/>
      </w:pPr>
      <w:rPr>
        <w:u w:val="none"/>
      </w:rPr>
    </w:lvl>
    <w:lvl w:ilvl="3" w:tentative="0">
      <w:start w:val="1"/>
      <w:numFmt w:val="bullet"/>
      <w:pStyle w:val="60"/>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59ADCABA"/>
    <w:multiLevelType w:val="multilevel"/>
    <w:tmpl w:val="59ADCABA"/>
    <w:lvl w:ilvl="0" w:tentative="0">
      <w:start w:val="1"/>
      <w:numFmt w:val="bullet"/>
      <w:pStyle w:val="53"/>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6440E295"/>
    <w:multiLevelType w:val="singleLevel"/>
    <w:tmpl w:val="6440E295"/>
    <w:lvl w:ilvl="0" w:tentative="0">
      <w:start w:val="2"/>
      <w:numFmt w:val="decimal"/>
      <w:suff w:val="space"/>
      <w:lvlText w:val="%1."/>
      <w:lvlJc w:val="left"/>
      <w:rPr>
        <w:rFonts w:hint="default" w:ascii="Times New Roman" w:hAnsi="Times New Roman" w:cs="Times New Roman"/>
        <w:i w:val="0"/>
        <w:iCs w:val="0"/>
      </w:rPr>
    </w:lvl>
  </w:abstractNum>
  <w:abstractNum w:abstractNumId="9">
    <w:nsid w:val="72183CF9"/>
    <w:multiLevelType w:val="multilevel"/>
    <w:tmpl w:val="72183CF9"/>
    <w:lvl w:ilvl="0" w:tentative="0">
      <w:start w:val="1"/>
      <w:numFmt w:val="bullet"/>
      <w:pStyle w:val="88"/>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3"/>
  </w:num>
  <w:num w:numId="2">
    <w:abstractNumId w:val="2"/>
  </w:num>
  <w:num w:numId="3">
    <w:abstractNumId w:val="7"/>
  </w:num>
  <w:num w:numId="4">
    <w:abstractNumId w:val="1"/>
  </w:num>
  <w:num w:numId="5">
    <w:abstractNumId w:val="0"/>
  </w:num>
  <w:num w:numId="6">
    <w:abstractNumId w:val="4"/>
  </w:num>
  <w:num w:numId="7">
    <w:abstractNumId w:val="6"/>
  </w:num>
  <w:num w:numId="8">
    <w:abstractNumId w:val="9"/>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compatSetting w:name="compatibilityMode" w:uri="http://schemas.microsoft.com/office/word" w:val="15"/>
  </w:compat>
  <w:rsids>
    <w:rsidRoot w:val="00000000"/>
    <w:rsid w:val="05F6458B"/>
    <w:rsid w:val="08493425"/>
    <w:rsid w:val="156B5831"/>
    <w:rsid w:val="1A8A3B86"/>
    <w:rsid w:val="1DC72CEC"/>
    <w:rsid w:val="2D724D1D"/>
    <w:rsid w:val="324D5E95"/>
    <w:rsid w:val="3AFF2B5B"/>
    <w:rsid w:val="3DC03E39"/>
    <w:rsid w:val="58994548"/>
    <w:rsid w:val="6E040376"/>
    <w:rsid w:val="73AF515A"/>
    <w:rsid w:val="73F5204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qFormat="1" w:unhideWhenUsed="0" w:uiPriority="0" w:semiHidden="0" w:name="index 4"/>
    <w:lsdException w:unhideWhenUsed="0" w:uiPriority="0" w:semiHidden="0" w:name="index 5"/>
    <w:lsdException w:qFormat="1" w:unhideWhenUsed="0" w:uiPriority="0" w:semiHidden="0" w:name="index 6"/>
    <w:lsdException w:qFormat="1" w:unhideWhenUsed="0" w:uiPriority="0" w:semiHidden="0" w:name="index 7"/>
    <w:lsdException w:unhideWhenUsed="0" w:uiPriority="0" w:semiHidden="0" w:name="index 8"/>
    <w:lsdException w:qFormat="1"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uiPriority="99" w:semiHidden="0" w:name="header"/>
    <w:lsdException w:uiPriority="99" w:semiHidden="0" w:name="footer"/>
    <w:lsdException w:qFormat="1" w:unhideWhenUsed="0" w:uiPriority="0" w:semiHidden="0" w:name="index heading"/>
    <w:lsdException w:qFormat="1" w:uiPriority="0" w:name="caption"/>
    <w:lsdException w:qFormat="1" w:uiPriority="99"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unhideWhenUsed="0" w:uiPriority="0" w:semiHidden="0" w:name="List 3"/>
    <w:lsdException w:qFormat="1" w:unhideWhenUsed="0" w:uiPriority="0" w:semiHidden="0" w:name="List 4"/>
    <w:lsdException w:qFormat="1" w:unhideWhenUsed="0" w:uiPriority="0" w:semiHidden="0" w:name="List 5"/>
    <w:lsdException w:unhideWhenUsed="0" w:uiPriority="0" w:semiHidden="0" w:name="List Bullet 2"/>
    <w:lsdException w:qFormat="1" w:unhideWhenUsed="0" w:uiPriority="0" w:semiHidden="0" w:name="List Bullet 3"/>
    <w:lsdException w:qFormat="1" w:unhideWhenUsed="0" w:uiPriority="0" w:semiHidden="0" w:name="List Bullet 4"/>
    <w:lsdException w:unhideWhenUsed="0" w:uiPriority="0" w:semiHidden="0" w:name="List Bullet 5"/>
    <w:lsdException w:unhideWhenUsed="0" w:uiPriority="0" w:semiHidden="0" w:name="List Number 2"/>
    <w:lsdException w:qFormat="1" w:unhideWhenUsed="0" w:uiPriority="0" w:semiHidden="0" w:name="List Number 3"/>
    <w:lsdException w:unhideWhenUsed="0" w:uiPriority="0" w:semiHidden="0" w:name="List Number 4"/>
    <w:lsdException w:qFormat="1" w:unhideWhenUsed="0" w:uiPriority="0" w:semiHidden="0" w:name="List Number 5"/>
    <w:lsdException w:unhideWhenUsed="0" w:uiPriority="0" w:semiHidden="0" w:name="Title"/>
    <w:lsdException w:qFormat="1"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qFormat="1"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qFormat="1"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qFormat="1" w:unhideWhenUsed="0" w:uiPriority="0" w:semiHidden="0" w:name="E-mail Signature"/>
    <w:lsdException w:qFormat="1" w:uiPriority="99" w:semiHidden="0" w:name="Normal (Web)"/>
    <w:lsdException w:qFormat="1" w:unhideWhenUsed="0" w:uiPriority="0" w:semiHidden="0" w:name="HTML Acronym"/>
    <w:lsdException w:qFormat="1" w:unhideWhenUsed="0" w:uiPriority="0" w:semiHidden="0" w:name="HTML Address"/>
    <w:lsdException w:unhideWhenUsed="0" w:uiPriority="0" w:semiHidden="0" w:name="HTML Cite"/>
    <w:lsdException w:qFormat="1" w:uiPriority="99"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sz w:val="26"/>
      <w:szCs w:val="26"/>
      <w:lang w:val="vi"/>
    </w:rPr>
  </w:style>
  <w:style w:type="paragraph" w:styleId="2">
    <w:name w:val="heading 1"/>
    <w:basedOn w:val="1"/>
    <w:next w:val="1"/>
    <w:link w:val="41"/>
    <w:uiPriority w:val="0"/>
    <w:pPr>
      <w:keepNext/>
      <w:keepLines/>
      <w:spacing w:before="480" w:line="276" w:lineRule="auto"/>
    </w:pPr>
    <w:rPr>
      <w:rFonts w:ascii="Arial" w:hAnsi="Arial" w:eastAsia="Arial" w:cs="Arial"/>
      <w:b/>
      <w:color w:val="365F91"/>
      <w:sz w:val="28"/>
      <w:szCs w:val="28"/>
    </w:rPr>
  </w:style>
  <w:style w:type="paragraph" w:styleId="3">
    <w:name w:val="heading 2"/>
    <w:basedOn w:val="1"/>
    <w:next w:val="1"/>
    <w:link w:val="42"/>
    <w:uiPriority w:val="0"/>
    <w:pPr>
      <w:keepNext/>
      <w:spacing w:before="240" w:after="60"/>
    </w:pPr>
    <w:rPr>
      <w:rFonts w:ascii="Arial" w:hAnsi="Arial" w:eastAsia="Arial" w:cs="Arial"/>
      <w:b/>
      <w:i/>
      <w:sz w:val="28"/>
      <w:szCs w:val="28"/>
    </w:rPr>
  </w:style>
  <w:style w:type="paragraph" w:styleId="4">
    <w:name w:val="heading 3"/>
    <w:basedOn w:val="1"/>
    <w:next w:val="1"/>
    <w:link w:val="43"/>
    <w:uiPriority w:val="0"/>
    <w:pPr>
      <w:keepNext/>
      <w:spacing w:before="240" w:after="60"/>
    </w:pPr>
    <w:rPr>
      <w:rFonts w:ascii="Arial" w:hAnsi="Arial" w:eastAsia="Arial" w:cs="Arial"/>
      <w:b/>
    </w:rPr>
  </w:style>
  <w:style w:type="paragraph" w:styleId="5">
    <w:name w:val="heading 4"/>
    <w:basedOn w:val="1"/>
    <w:next w:val="1"/>
    <w:link w:val="44"/>
    <w:uiPriority w:val="0"/>
    <w:pPr>
      <w:keepNext/>
      <w:spacing w:before="120"/>
    </w:pPr>
    <w:rPr>
      <w:b/>
      <w:sz w:val="28"/>
      <w:szCs w:val="28"/>
    </w:rPr>
  </w:style>
  <w:style w:type="paragraph" w:styleId="6">
    <w:name w:val="heading 5"/>
    <w:basedOn w:val="1"/>
    <w:next w:val="1"/>
    <w:link w:val="62"/>
    <w:uiPriority w:val="0"/>
    <w:pPr>
      <w:keepNext/>
      <w:keepLines/>
      <w:spacing w:before="40"/>
    </w:pPr>
    <w:rPr>
      <w:rFonts w:ascii="Calibri" w:hAnsi="Calibri" w:eastAsia="Calibri" w:cs="Calibri"/>
      <w:color w:val="2E75B5"/>
    </w:rPr>
  </w:style>
  <w:style w:type="paragraph" w:styleId="7">
    <w:name w:val="heading 6"/>
    <w:basedOn w:val="1"/>
    <w:next w:val="1"/>
    <w:uiPriority w:val="0"/>
    <w:pPr>
      <w:keepNext/>
      <w:keepLines/>
      <w:spacing w:before="200" w:after="40"/>
    </w:pPr>
    <w:rPr>
      <w:b/>
      <w:sz w:val="20"/>
      <w:szCs w:val="20"/>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黑体" w:cs="Arial"/>
      <w:sz w:val="20"/>
    </w:rPr>
  </w:style>
  <w:style w:type="character" w:styleId="11">
    <w:name w:val="Emphasis"/>
    <w:basedOn w:val="8"/>
    <w:qFormat/>
    <w:uiPriority w:val="0"/>
    <w:rPr>
      <w:i/>
      <w:iCs/>
    </w:rPr>
  </w:style>
  <w:style w:type="character" w:styleId="12">
    <w:name w:val="FollowedHyperlink"/>
    <w:basedOn w:val="8"/>
    <w:uiPriority w:val="0"/>
    <w:rPr>
      <w:color w:val="800080"/>
      <w:u w:val="single"/>
    </w:rPr>
  </w:style>
  <w:style w:type="paragraph" w:styleId="13">
    <w:name w:val="footer"/>
    <w:basedOn w:val="1"/>
    <w:link w:val="37"/>
    <w:unhideWhenUsed/>
    <w:uiPriority w:val="99"/>
    <w:pPr>
      <w:tabs>
        <w:tab w:val="center" w:pos="4680"/>
        <w:tab w:val="right" w:pos="9360"/>
      </w:tabs>
    </w:pPr>
  </w:style>
  <w:style w:type="paragraph" w:styleId="14">
    <w:name w:val="header"/>
    <w:basedOn w:val="1"/>
    <w:link w:val="36"/>
    <w:unhideWhenUsed/>
    <w:uiPriority w:val="99"/>
    <w:pPr>
      <w:tabs>
        <w:tab w:val="center" w:pos="4680"/>
        <w:tab w:val="right" w:pos="9360"/>
      </w:tabs>
    </w:pPr>
  </w:style>
  <w:style w:type="character" w:styleId="15">
    <w:name w:val="HTML Code"/>
    <w:basedOn w:val="8"/>
    <w:semiHidden/>
    <w:unhideWhenUsed/>
    <w:qFormat/>
    <w:uiPriority w:val="99"/>
    <w:rPr>
      <w:rFonts w:ascii="Courier New" w:hAnsi="Courier New" w:eastAsia="Times New Roman" w:cs="Courier New"/>
      <w:sz w:val="20"/>
      <w:szCs w:val="20"/>
    </w:rPr>
  </w:style>
  <w:style w:type="character" w:styleId="16">
    <w:name w:val="Hyperlink"/>
    <w:basedOn w:val="8"/>
    <w:uiPriority w:val="99"/>
    <w:rPr>
      <w:color w:val="0000FF"/>
      <w:u w:val="single"/>
    </w:rPr>
  </w:style>
  <w:style w:type="paragraph" w:styleId="17">
    <w:name w:val="Normal (Web)"/>
    <w:basedOn w:val="1"/>
    <w:unhideWhenUsed/>
    <w:qFormat/>
    <w:uiPriority w:val="99"/>
    <w:pPr>
      <w:spacing w:before="100" w:beforeAutospacing="1" w:after="100" w:afterAutospacing="1"/>
    </w:pPr>
    <w:rPr>
      <w:lang w:eastAsia="vi-VN"/>
    </w:rPr>
  </w:style>
  <w:style w:type="character" w:styleId="18">
    <w:name w:val="page number"/>
    <w:basedOn w:val="8"/>
    <w:uiPriority w:val="0"/>
  </w:style>
  <w:style w:type="character" w:styleId="19">
    <w:name w:val="Strong"/>
    <w:basedOn w:val="8"/>
    <w:qFormat/>
    <w:uiPriority w:val="0"/>
    <w:rPr>
      <w:b/>
      <w:bCs/>
    </w:rPr>
  </w:style>
  <w:style w:type="paragraph" w:styleId="20">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21">
    <w:name w:val="Table Grid"/>
    <w:basedOn w:val="2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2">
    <w:name w:val="TableNormal"/>
    <w:uiPriority w:val="0"/>
    <w:tblPr>
      <w:tblCellMar>
        <w:top w:w="100" w:type="dxa"/>
        <w:left w:w="100" w:type="dxa"/>
        <w:bottom w:w="100" w:type="dxa"/>
        <w:right w:w="100" w:type="dxa"/>
      </w:tblCellMar>
    </w:tblPr>
  </w:style>
  <w:style w:type="paragraph" w:styleId="23">
    <w:name w:val="table of figures"/>
    <w:basedOn w:val="1"/>
    <w:next w:val="1"/>
    <w:unhideWhenUsed/>
    <w:qFormat/>
    <w:uiPriority w:val="99"/>
    <w:rPr>
      <w:b/>
    </w:rPr>
  </w:style>
  <w:style w:type="paragraph" w:styleId="24">
    <w:name w:val="Title"/>
    <w:basedOn w:val="1"/>
    <w:next w:val="1"/>
    <w:link w:val="82"/>
    <w:uiPriority w:val="0"/>
    <w:rPr>
      <w:rFonts w:ascii="Calibri" w:hAnsi="Calibri" w:eastAsia="Calibri" w:cs="Calibri"/>
      <w:sz w:val="56"/>
      <w:szCs w:val="56"/>
    </w:rPr>
  </w:style>
  <w:style w:type="paragraph" w:styleId="25">
    <w:name w:val="toc 1"/>
    <w:basedOn w:val="1"/>
    <w:next w:val="1"/>
    <w:autoRedefine/>
    <w:unhideWhenUsed/>
    <w:qFormat/>
    <w:uiPriority w:val="39"/>
    <w:pPr>
      <w:tabs>
        <w:tab w:val="right" w:leader="dot" w:pos="9395"/>
      </w:tabs>
    </w:pPr>
    <w:rPr>
      <w:i/>
    </w:rPr>
  </w:style>
  <w:style w:type="paragraph" w:styleId="26">
    <w:name w:val="toc 2"/>
    <w:basedOn w:val="1"/>
    <w:next w:val="1"/>
    <w:autoRedefine/>
    <w:unhideWhenUsed/>
    <w:qFormat/>
    <w:uiPriority w:val="39"/>
    <w:pPr>
      <w:tabs>
        <w:tab w:val="right" w:leader="dot" w:pos="9395"/>
      </w:tabs>
      <w:spacing w:before="240"/>
      <w:contextualSpacing/>
    </w:pPr>
    <w:rPr>
      <w:b/>
      <w:caps/>
    </w:rPr>
  </w:style>
  <w:style w:type="paragraph" w:styleId="27">
    <w:name w:val="toc 3"/>
    <w:basedOn w:val="1"/>
    <w:next w:val="1"/>
    <w:autoRedefine/>
    <w:unhideWhenUsed/>
    <w:qFormat/>
    <w:uiPriority w:val="39"/>
    <w:pPr>
      <w:spacing w:after="60"/>
      <w:ind w:left="238"/>
      <w:contextualSpacing/>
    </w:pPr>
    <w:rPr>
      <w:i/>
    </w:rPr>
  </w:style>
  <w:style w:type="paragraph" w:styleId="28">
    <w:name w:val="toc 4"/>
    <w:basedOn w:val="1"/>
    <w:next w:val="1"/>
    <w:autoRedefine/>
    <w:unhideWhenUsed/>
    <w:qFormat/>
    <w:uiPriority w:val="39"/>
    <w:pPr>
      <w:spacing w:after="60"/>
      <w:ind w:left="482"/>
      <w:contextualSpacing/>
    </w:pPr>
  </w:style>
  <w:style w:type="paragraph" w:styleId="29">
    <w:name w:val="toc 5"/>
    <w:basedOn w:val="1"/>
    <w:next w:val="1"/>
    <w:autoRedefine/>
    <w:unhideWhenUsed/>
    <w:qFormat/>
    <w:uiPriority w:val="39"/>
    <w:pPr>
      <w:spacing w:after="60"/>
      <w:ind w:left="720"/>
      <w:contextualSpacing/>
    </w:pPr>
  </w:style>
  <w:style w:type="paragraph" w:styleId="30">
    <w:name w:val="toc 6"/>
    <w:basedOn w:val="1"/>
    <w:next w:val="1"/>
    <w:autoRedefine/>
    <w:unhideWhenUsed/>
    <w:qFormat/>
    <w:uiPriority w:val="39"/>
    <w:pPr>
      <w:spacing w:after="60"/>
      <w:ind w:left="958"/>
      <w:contextualSpacing/>
    </w:pPr>
  </w:style>
  <w:style w:type="paragraph" w:styleId="31">
    <w:name w:val="toc 7"/>
    <w:basedOn w:val="1"/>
    <w:next w:val="1"/>
    <w:autoRedefine/>
    <w:unhideWhenUsed/>
    <w:qFormat/>
    <w:uiPriority w:val="39"/>
    <w:pPr>
      <w:spacing w:after="100"/>
      <w:ind w:left="1440"/>
    </w:pPr>
  </w:style>
  <w:style w:type="paragraph" w:styleId="32">
    <w:name w:val="toc 8"/>
    <w:basedOn w:val="1"/>
    <w:next w:val="1"/>
    <w:autoRedefine/>
    <w:unhideWhenUsed/>
    <w:qFormat/>
    <w:uiPriority w:val="39"/>
    <w:pPr>
      <w:spacing w:after="100" w:line="259" w:lineRule="auto"/>
      <w:ind w:left="1540"/>
    </w:pPr>
    <w:rPr>
      <w:rFonts w:asciiTheme="minorHAnsi" w:hAnsiTheme="minorHAnsi" w:eastAsiaTheme="minorEastAsia" w:cstheme="minorBidi"/>
      <w:kern w:val="2"/>
      <w:sz w:val="22"/>
      <w:szCs w:val="22"/>
      <w:lang w:val="en-US"/>
    </w:rPr>
  </w:style>
  <w:style w:type="paragraph" w:styleId="33">
    <w:name w:val="toc 9"/>
    <w:basedOn w:val="1"/>
    <w:next w:val="1"/>
    <w:autoRedefine/>
    <w:unhideWhenUsed/>
    <w:qFormat/>
    <w:uiPriority w:val="39"/>
    <w:pPr>
      <w:spacing w:after="100" w:line="259" w:lineRule="auto"/>
      <w:ind w:left="1760"/>
    </w:pPr>
    <w:rPr>
      <w:rFonts w:asciiTheme="minorHAnsi" w:hAnsiTheme="minorHAnsi" w:eastAsiaTheme="minorEastAsia" w:cstheme="minorBidi"/>
      <w:kern w:val="2"/>
      <w:sz w:val="22"/>
      <w:szCs w:val="22"/>
      <w:lang w:val="en-US"/>
    </w:rPr>
  </w:style>
  <w:style w:type="table" w:customStyle="1" w:styleId="34">
    <w:name w:val="Table Normal1"/>
    <w:uiPriority w:val="0"/>
  </w:style>
  <w:style w:type="paragraph" w:styleId="35">
    <w:name w:val="List Paragraph"/>
    <w:basedOn w:val="1"/>
    <w:qFormat/>
    <w:uiPriority w:val="34"/>
    <w:pPr>
      <w:ind w:left="720"/>
      <w:contextualSpacing/>
    </w:pPr>
  </w:style>
  <w:style w:type="character" w:customStyle="1" w:styleId="36">
    <w:name w:val="Header Char"/>
    <w:basedOn w:val="8"/>
    <w:link w:val="14"/>
    <w:uiPriority w:val="99"/>
    <w:rPr>
      <w:rFonts w:ascii="Times New Roman" w:hAnsi="Times New Roman" w:eastAsia="Times New Roman" w:cs="Times New Roman"/>
      <w:sz w:val="24"/>
      <w:szCs w:val="24"/>
    </w:rPr>
  </w:style>
  <w:style w:type="character" w:customStyle="1" w:styleId="37">
    <w:name w:val="Footer Char"/>
    <w:basedOn w:val="8"/>
    <w:link w:val="13"/>
    <w:uiPriority w:val="99"/>
    <w:rPr>
      <w:rFonts w:ascii="Times New Roman" w:hAnsi="Times New Roman" w:eastAsia="Times New Roman" w:cs="Times New Roman"/>
      <w:sz w:val="24"/>
      <w:szCs w:val="24"/>
    </w:rPr>
  </w:style>
  <w:style w:type="character" w:styleId="38">
    <w:name w:val="Placeholder Text"/>
    <w:basedOn w:val="8"/>
    <w:semiHidden/>
    <w:uiPriority w:val="99"/>
    <w:rPr>
      <w:color w:val="808080"/>
    </w:rPr>
  </w:style>
  <w:style w:type="paragraph" w:customStyle="1" w:styleId="39">
    <w:name w:val="Default"/>
    <w:link w:val="69"/>
    <w:uiPriority w:val="0"/>
    <w:pPr>
      <w:autoSpaceDE w:val="0"/>
      <w:autoSpaceDN w:val="0"/>
      <w:adjustRightInd w:val="0"/>
    </w:pPr>
    <w:rPr>
      <w:rFonts w:ascii="Arial" w:hAnsi="Arial" w:cs="Arial"/>
      <w:color w:val="000000"/>
      <w:sz w:val="24"/>
      <w:szCs w:val="24"/>
      <w:lang w:val="vi"/>
    </w:rPr>
  </w:style>
  <w:style w:type="table" w:customStyle="1" w:styleId="40">
    <w:name w:val="Grid Table Light"/>
    <w:basedOn w:val="22"/>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41">
    <w:name w:val="Heading 1 Char"/>
    <w:basedOn w:val="8"/>
    <w:link w:val="2"/>
    <w:uiPriority w:val="0"/>
    <w:rPr>
      <w:rFonts w:ascii="Arial" w:hAnsi="Arial" w:eastAsia="Times New Roman" w:cs="Arial"/>
      <w:b/>
      <w:bCs/>
      <w:color w:val="365F91"/>
      <w:sz w:val="28"/>
      <w:szCs w:val="28"/>
    </w:rPr>
  </w:style>
  <w:style w:type="character" w:customStyle="1" w:styleId="42">
    <w:name w:val="Heading 2 Char"/>
    <w:basedOn w:val="8"/>
    <w:link w:val="3"/>
    <w:uiPriority w:val="0"/>
    <w:rPr>
      <w:rFonts w:ascii="Arial" w:hAnsi="Arial" w:eastAsia="Times New Roman" w:cs="Arial"/>
      <w:b/>
      <w:bCs/>
      <w:i/>
      <w:iCs/>
      <w:sz w:val="28"/>
      <w:szCs w:val="28"/>
    </w:rPr>
  </w:style>
  <w:style w:type="character" w:customStyle="1" w:styleId="43">
    <w:name w:val="Heading 3 Char"/>
    <w:basedOn w:val="8"/>
    <w:link w:val="4"/>
    <w:uiPriority w:val="0"/>
    <w:rPr>
      <w:rFonts w:ascii="Arial" w:hAnsi="Arial" w:eastAsia="Times New Roman" w:cs="Arial"/>
      <w:b/>
      <w:bCs/>
      <w:sz w:val="26"/>
      <w:szCs w:val="26"/>
    </w:rPr>
  </w:style>
  <w:style w:type="character" w:customStyle="1" w:styleId="44">
    <w:name w:val="Heading 4 Char"/>
    <w:basedOn w:val="8"/>
    <w:link w:val="5"/>
    <w:uiPriority w:val="0"/>
    <w:rPr>
      <w:rFonts w:ascii="Times New Roman" w:hAnsi="Times New Roman" w:eastAsia="Times New Roman" w:cs="Times New Roman"/>
      <w:b/>
      <w:bCs/>
      <w:sz w:val="28"/>
      <w:szCs w:val="28"/>
    </w:rPr>
  </w:style>
  <w:style w:type="paragraph" w:customStyle="1" w:styleId="45">
    <w:name w:val="1 Char Char Char Char"/>
    <w:basedOn w:val="1"/>
    <w:uiPriority w:val="0"/>
    <w:pPr>
      <w:spacing w:after="160" w:line="240" w:lineRule="exact"/>
    </w:pPr>
    <w:rPr>
      <w:rFonts w:ascii="Arial" w:hAnsi="Arial"/>
      <w:sz w:val="20"/>
      <w:szCs w:val="20"/>
    </w:rPr>
  </w:style>
  <w:style w:type="paragraph" w:customStyle="1" w:styleId="46">
    <w:name w:val="HTML Top of Form"/>
    <w:basedOn w:val="1"/>
    <w:next w:val="1"/>
    <w:link w:val="47"/>
    <w:uiPriority w:val="0"/>
    <w:pPr>
      <w:pBdr>
        <w:bottom w:val="single" w:color="auto" w:sz="6" w:space="1"/>
      </w:pBdr>
      <w:jc w:val="center"/>
    </w:pPr>
    <w:rPr>
      <w:rFonts w:ascii="Arial" w:hAnsi="Arial" w:cs="Arial"/>
      <w:vanish/>
      <w:sz w:val="16"/>
      <w:szCs w:val="16"/>
    </w:rPr>
  </w:style>
  <w:style w:type="character" w:customStyle="1" w:styleId="47">
    <w:name w:val="z-Top of Form Char"/>
    <w:basedOn w:val="8"/>
    <w:link w:val="46"/>
    <w:uiPriority w:val="0"/>
    <w:rPr>
      <w:rFonts w:ascii="Arial" w:hAnsi="Arial" w:eastAsia="Times New Roman" w:cs="Arial"/>
      <w:vanish/>
      <w:sz w:val="16"/>
      <w:szCs w:val="16"/>
    </w:rPr>
  </w:style>
  <w:style w:type="paragraph" w:customStyle="1" w:styleId="48">
    <w:name w:val="HTML Bottom of Form"/>
    <w:basedOn w:val="1"/>
    <w:next w:val="1"/>
    <w:link w:val="49"/>
    <w:uiPriority w:val="0"/>
    <w:pPr>
      <w:pBdr>
        <w:top w:val="single" w:color="auto" w:sz="6" w:space="1"/>
      </w:pBdr>
      <w:jc w:val="center"/>
    </w:pPr>
    <w:rPr>
      <w:rFonts w:ascii="Arial" w:hAnsi="Arial" w:cs="Arial"/>
      <w:vanish/>
      <w:sz w:val="16"/>
      <w:szCs w:val="16"/>
    </w:rPr>
  </w:style>
  <w:style w:type="character" w:customStyle="1" w:styleId="49">
    <w:name w:val="z-Bottom of Form Char"/>
    <w:basedOn w:val="8"/>
    <w:link w:val="48"/>
    <w:uiPriority w:val="0"/>
    <w:rPr>
      <w:rFonts w:ascii="Arial" w:hAnsi="Arial" w:eastAsia="Times New Roman" w:cs="Arial"/>
      <w:vanish/>
      <w:sz w:val="16"/>
      <w:szCs w:val="16"/>
    </w:rPr>
  </w:style>
  <w:style w:type="paragraph" w:customStyle="1" w:styleId="50">
    <w:name w:val="Style2"/>
    <w:basedOn w:val="1"/>
    <w:uiPriority w:val="0"/>
    <w:pPr>
      <w:tabs>
        <w:tab w:val="left" w:pos="720"/>
      </w:tabs>
    </w:pPr>
  </w:style>
  <w:style w:type="paragraph" w:customStyle="1" w:styleId="51">
    <w:name w:val="6"/>
    <w:basedOn w:val="1"/>
    <w:uiPriority w:val="0"/>
    <w:pPr>
      <w:numPr>
        <w:ilvl w:val="0"/>
        <w:numId w:val="1"/>
      </w:numPr>
      <w:jc w:val="both"/>
    </w:pPr>
    <w:rPr>
      <w:b/>
    </w:rPr>
  </w:style>
  <w:style w:type="paragraph" w:customStyle="1" w:styleId="52">
    <w:name w:val="LAMA"/>
    <w:basedOn w:val="1"/>
    <w:uiPriority w:val="0"/>
    <w:pPr>
      <w:numPr>
        <w:ilvl w:val="0"/>
        <w:numId w:val="2"/>
      </w:numPr>
      <w:jc w:val="both"/>
    </w:pPr>
    <w:rPr>
      <w:b/>
    </w:rPr>
  </w:style>
  <w:style w:type="paragraph" w:customStyle="1" w:styleId="53">
    <w:name w:val="P15"/>
    <w:basedOn w:val="1"/>
    <w:uiPriority w:val="0"/>
    <w:pPr>
      <w:numPr>
        <w:ilvl w:val="0"/>
        <w:numId w:val="3"/>
      </w:numPr>
      <w:jc w:val="both"/>
    </w:pPr>
    <w:rPr>
      <w:b/>
    </w:rPr>
  </w:style>
  <w:style w:type="paragraph" w:customStyle="1" w:styleId="54">
    <w:name w:val="C112"/>
    <w:basedOn w:val="1"/>
    <w:uiPriority w:val="0"/>
    <w:pPr>
      <w:numPr>
        <w:ilvl w:val="2"/>
        <w:numId w:val="4"/>
      </w:numPr>
      <w:jc w:val="both"/>
    </w:pPr>
    <w:rPr>
      <w:b/>
    </w:rPr>
  </w:style>
  <w:style w:type="paragraph" w:customStyle="1" w:styleId="55">
    <w:name w:val="C12"/>
    <w:basedOn w:val="1"/>
    <w:uiPriority w:val="0"/>
    <w:pPr>
      <w:numPr>
        <w:ilvl w:val="1"/>
        <w:numId w:val="4"/>
      </w:numPr>
      <w:jc w:val="both"/>
    </w:pPr>
    <w:rPr>
      <w:b/>
    </w:rPr>
  </w:style>
  <w:style w:type="paragraph" w:customStyle="1" w:styleId="56">
    <w:name w:val="C212"/>
    <w:basedOn w:val="1"/>
    <w:uiPriority w:val="0"/>
    <w:pPr>
      <w:numPr>
        <w:ilvl w:val="2"/>
        <w:numId w:val="5"/>
      </w:numPr>
    </w:pPr>
    <w:rPr>
      <w:b/>
    </w:rPr>
  </w:style>
  <w:style w:type="paragraph" w:customStyle="1" w:styleId="57">
    <w:name w:val="C22"/>
    <w:basedOn w:val="1"/>
    <w:uiPriority w:val="0"/>
    <w:pPr>
      <w:numPr>
        <w:ilvl w:val="1"/>
        <w:numId w:val="5"/>
      </w:numPr>
      <w:jc w:val="both"/>
    </w:pPr>
    <w:rPr>
      <w:b/>
    </w:rPr>
  </w:style>
  <w:style w:type="paragraph" w:customStyle="1" w:styleId="58">
    <w:name w:val="C222"/>
    <w:basedOn w:val="1"/>
    <w:uiPriority w:val="0"/>
    <w:pPr>
      <w:numPr>
        <w:ilvl w:val="2"/>
        <w:numId w:val="6"/>
      </w:numPr>
      <w:jc w:val="both"/>
    </w:pPr>
    <w:rPr>
      <w:b/>
    </w:rPr>
  </w:style>
  <w:style w:type="paragraph" w:customStyle="1" w:styleId="59">
    <w:name w:val="C2221"/>
    <w:basedOn w:val="1"/>
    <w:uiPriority w:val="0"/>
    <w:pPr>
      <w:numPr>
        <w:ilvl w:val="3"/>
        <w:numId w:val="6"/>
      </w:numPr>
      <w:jc w:val="both"/>
    </w:pPr>
    <w:rPr>
      <w:b/>
    </w:rPr>
  </w:style>
  <w:style w:type="paragraph" w:customStyle="1" w:styleId="60">
    <w:name w:val="C2222"/>
    <w:basedOn w:val="1"/>
    <w:uiPriority w:val="0"/>
    <w:pPr>
      <w:numPr>
        <w:ilvl w:val="3"/>
        <w:numId w:val="7"/>
      </w:numPr>
      <w:tabs>
        <w:tab w:val="left" w:pos="1560"/>
      </w:tabs>
      <w:jc w:val="both"/>
    </w:pPr>
    <w:rPr>
      <w:b/>
    </w:rPr>
  </w:style>
  <w:style w:type="paragraph" w:customStyle="1" w:styleId="61">
    <w:name w:val="C24"/>
    <w:basedOn w:val="1"/>
    <w:uiPriority w:val="0"/>
    <w:pPr>
      <w:numPr>
        <w:ilvl w:val="2"/>
        <w:numId w:val="7"/>
      </w:numPr>
      <w:tabs>
        <w:tab w:val="left" w:pos="3052"/>
      </w:tabs>
      <w:jc w:val="both"/>
    </w:pPr>
    <w:rPr>
      <w:b/>
    </w:rPr>
  </w:style>
  <w:style w:type="character" w:customStyle="1" w:styleId="62">
    <w:name w:val="Heading 5 Char"/>
    <w:basedOn w:val="8"/>
    <w:link w:val="6"/>
    <w:semiHidden/>
    <w:uiPriority w:val="9"/>
    <w:rPr>
      <w:rFonts w:asciiTheme="majorHAnsi" w:hAnsiTheme="majorHAnsi" w:eastAsiaTheme="majorEastAsia" w:cstheme="majorBidi"/>
      <w:color w:val="2E75B6" w:themeColor="accent1" w:themeShade="BF"/>
      <w:sz w:val="24"/>
      <w:szCs w:val="24"/>
    </w:rPr>
  </w:style>
  <w:style w:type="paragraph" w:customStyle="1" w:styleId="63">
    <w:name w:val="Cap 1"/>
    <w:basedOn w:val="1"/>
    <w:link w:val="65"/>
    <w:qFormat/>
    <w:uiPriority w:val="0"/>
    <w:pPr>
      <w:spacing w:before="120" w:line="360" w:lineRule="auto"/>
      <w:jc w:val="center"/>
      <w:outlineLvl w:val="1"/>
    </w:pPr>
    <w:rPr>
      <w:b/>
      <w:caps/>
      <w:sz w:val="34"/>
    </w:rPr>
  </w:style>
  <w:style w:type="paragraph" w:customStyle="1" w:styleId="64">
    <w:name w:val="Cap 2"/>
    <w:basedOn w:val="63"/>
    <w:link w:val="67"/>
    <w:qFormat/>
    <w:uiPriority w:val="0"/>
    <w:pPr>
      <w:jc w:val="both"/>
      <w:outlineLvl w:val="2"/>
    </w:pPr>
    <w:rPr>
      <w:caps w:val="0"/>
      <w:sz w:val="26"/>
    </w:rPr>
  </w:style>
  <w:style w:type="character" w:customStyle="1" w:styleId="65">
    <w:name w:val="Cap 1 Char"/>
    <w:basedOn w:val="8"/>
    <w:link w:val="63"/>
    <w:uiPriority w:val="0"/>
    <w:rPr>
      <w:rFonts w:ascii="Times New Roman" w:hAnsi="Times New Roman" w:cs="Times New Roman"/>
      <w:b/>
      <w:caps/>
      <w:sz w:val="34"/>
      <w:szCs w:val="26"/>
      <w:lang w:val="vi-VN"/>
    </w:rPr>
  </w:style>
  <w:style w:type="paragraph" w:customStyle="1" w:styleId="66">
    <w:name w:val="Cap 3"/>
    <w:basedOn w:val="39"/>
    <w:next w:val="64"/>
    <w:link w:val="70"/>
    <w:qFormat/>
    <w:uiPriority w:val="0"/>
    <w:pPr>
      <w:spacing w:before="120" w:line="360" w:lineRule="auto"/>
      <w:jc w:val="both"/>
      <w:outlineLvl w:val="3"/>
    </w:pPr>
    <w:rPr>
      <w:rFonts w:ascii="Times New Roman" w:hAnsi="Times New Roman" w:cs="Times New Roman"/>
      <w:b/>
      <w:color w:val="auto"/>
      <w:sz w:val="26"/>
      <w:szCs w:val="26"/>
    </w:rPr>
  </w:style>
  <w:style w:type="character" w:customStyle="1" w:styleId="67">
    <w:name w:val="Cap 2 Char"/>
    <w:basedOn w:val="65"/>
    <w:link w:val="64"/>
    <w:uiPriority w:val="0"/>
    <w:rPr>
      <w:rFonts w:ascii="Times New Roman" w:hAnsi="Times New Roman" w:cs="Times New Roman"/>
      <w:caps w:val="0"/>
      <w:sz w:val="34"/>
      <w:szCs w:val="26"/>
      <w:lang w:val="vi-VN"/>
    </w:rPr>
  </w:style>
  <w:style w:type="paragraph" w:customStyle="1" w:styleId="68">
    <w:name w:val="Cap 4"/>
    <w:basedOn w:val="66"/>
    <w:link w:val="72"/>
    <w:qFormat/>
    <w:uiPriority w:val="0"/>
    <w:pPr>
      <w:outlineLvl w:val="4"/>
    </w:pPr>
  </w:style>
  <w:style w:type="character" w:customStyle="1" w:styleId="69">
    <w:name w:val="Default Char"/>
    <w:basedOn w:val="8"/>
    <w:link w:val="39"/>
    <w:uiPriority w:val="0"/>
    <w:rPr>
      <w:rFonts w:ascii="Arial" w:hAnsi="Arial" w:eastAsia="Times New Roman" w:cs="Arial"/>
      <w:color w:val="000000"/>
      <w:sz w:val="24"/>
      <w:szCs w:val="24"/>
    </w:rPr>
  </w:style>
  <w:style w:type="character" w:customStyle="1" w:styleId="70">
    <w:name w:val="Cap 3 Char"/>
    <w:basedOn w:val="69"/>
    <w:link w:val="66"/>
    <w:uiPriority w:val="0"/>
    <w:rPr>
      <w:rFonts w:ascii="Times New Roman" w:hAnsi="Times New Roman" w:eastAsia="Times New Roman" w:cs="Times New Roman"/>
      <w:b/>
      <w:color w:val="000000"/>
      <w:sz w:val="26"/>
      <w:szCs w:val="26"/>
      <w:lang w:val="vi-VN"/>
    </w:rPr>
  </w:style>
  <w:style w:type="paragraph" w:customStyle="1" w:styleId="71">
    <w:name w:val="Hinh"/>
    <w:basedOn w:val="1"/>
    <w:link w:val="74"/>
    <w:qFormat/>
    <w:uiPriority w:val="0"/>
    <w:pPr>
      <w:spacing w:after="240"/>
      <w:jc w:val="center"/>
    </w:pPr>
    <w:rPr>
      <w:b/>
      <w:sz w:val="22"/>
    </w:rPr>
  </w:style>
  <w:style w:type="character" w:customStyle="1" w:styleId="72">
    <w:name w:val="Cap 4 Char"/>
    <w:basedOn w:val="70"/>
    <w:link w:val="68"/>
    <w:uiPriority w:val="0"/>
    <w:rPr>
      <w:rFonts w:ascii="Times New Roman" w:hAnsi="Times New Roman" w:eastAsia="Times New Roman" w:cs="Times New Roman"/>
      <w:color w:val="000000"/>
      <w:sz w:val="26"/>
      <w:szCs w:val="26"/>
      <w:lang w:val="vi-VN"/>
    </w:rPr>
  </w:style>
  <w:style w:type="paragraph" w:customStyle="1" w:styleId="73">
    <w:name w:val="Bang"/>
    <w:link w:val="76"/>
    <w:qFormat/>
    <w:uiPriority w:val="0"/>
    <w:pPr>
      <w:spacing w:before="120" w:after="80"/>
      <w:jc w:val="center"/>
    </w:pPr>
    <w:rPr>
      <w:b/>
      <w:sz w:val="26"/>
      <w:szCs w:val="26"/>
      <w:lang w:val="vi"/>
    </w:rPr>
  </w:style>
  <w:style w:type="character" w:customStyle="1" w:styleId="74">
    <w:name w:val="Hinh Char"/>
    <w:basedOn w:val="8"/>
    <w:link w:val="71"/>
    <w:uiPriority w:val="0"/>
    <w:rPr>
      <w:rFonts w:ascii="Times New Roman" w:hAnsi="Times New Roman" w:cs="Times New Roman"/>
      <w:b/>
      <w:szCs w:val="26"/>
      <w:lang w:val="vi-VN"/>
    </w:rPr>
  </w:style>
  <w:style w:type="paragraph" w:customStyle="1" w:styleId="75">
    <w:name w:val="Doan"/>
    <w:link w:val="78"/>
    <w:qFormat/>
    <w:uiPriority w:val="0"/>
    <w:pPr>
      <w:spacing w:line="360" w:lineRule="auto"/>
      <w:ind w:firstLine="720"/>
      <w:jc w:val="both"/>
    </w:pPr>
    <w:rPr>
      <w:sz w:val="26"/>
      <w:szCs w:val="26"/>
      <w:lang w:val="vi"/>
    </w:rPr>
  </w:style>
  <w:style w:type="character" w:customStyle="1" w:styleId="76">
    <w:name w:val="Bang Char"/>
    <w:basedOn w:val="74"/>
    <w:link w:val="73"/>
    <w:uiPriority w:val="0"/>
    <w:rPr>
      <w:rFonts w:ascii="Times New Roman" w:hAnsi="Times New Roman" w:cs="Times New Roman"/>
      <w:szCs w:val="26"/>
      <w:lang w:val="vi-VN"/>
    </w:rPr>
  </w:style>
  <w:style w:type="paragraph" w:customStyle="1" w:styleId="77">
    <w:name w:val="Trong"/>
    <w:basedOn w:val="1"/>
    <w:link w:val="80"/>
    <w:qFormat/>
    <w:uiPriority w:val="0"/>
    <w:pPr>
      <w:jc w:val="both"/>
    </w:pPr>
  </w:style>
  <w:style w:type="character" w:customStyle="1" w:styleId="78">
    <w:name w:val="Doan Char"/>
    <w:basedOn w:val="76"/>
    <w:link w:val="75"/>
    <w:uiPriority w:val="0"/>
    <w:rPr>
      <w:rFonts w:ascii="Times New Roman" w:hAnsi="Times New Roman" w:cs="Times New Roman"/>
      <w:b w:val="0"/>
      <w:sz w:val="26"/>
      <w:szCs w:val="26"/>
      <w:lang w:val="vi-VN"/>
    </w:rPr>
  </w:style>
  <w:style w:type="paragraph" w:customStyle="1" w:styleId="79">
    <w:name w:val="Temp Hinh"/>
    <w:basedOn w:val="75"/>
    <w:link w:val="81"/>
    <w:qFormat/>
    <w:uiPriority w:val="0"/>
    <w:pPr>
      <w:ind w:firstLine="0"/>
      <w:jc w:val="center"/>
    </w:pPr>
    <w:rPr>
      <w:lang w:eastAsia="vi-VN"/>
    </w:rPr>
  </w:style>
  <w:style w:type="character" w:customStyle="1" w:styleId="80">
    <w:name w:val="Trong Char"/>
    <w:basedOn w:val="8"/>
    <w:link w:val="77"/>
    <w:uiPriority w:val="0"/>
    <w:rPr>
      <w:rFonts w:ascii="Times New Roman" w:hAnsi="Times New Roman" w:cs="Times New Roman"/>
      <w:sz w:val="26"/>
      <w:szCs w:val="26"/>
      <w:lang w:val="vi-VN"/>
    </w:rPr>
  </w:style>
  <w:style w:type="character" w:customStyle="1" w:styleId="81">
    <w:name w:val="Temp Hinh Char"/>
    <w:basedOn w:val="78"/>
    <w:link w:val="79"/>
    <w:uiPriority w:val="0"/>
    <w:rPr>
      <w:rFonts w:ascii="Times New Roman" w:hAnsi="Times New Roman" w:cs="Times New Roman"/>
      <w:sz w:val="26"/>
      <w:szCs w:val="26"/>
      <w:lang w:val="vi-VN" w:eastAsia="vi-VN"/>
    </w:rPr>
  </w:style>
  <w:style w:type="character" w:customStyle="1" w:styleId="82">
    <w:name w:val="Title Char"/>
    <w:basedOn w:val="8"/>
    <w:link w:val="24"/>
    <w:uiPriority w:val="10"/>
    <w:rPr>
      <w:rFonts w:asciiTheme="majorHAnsi" w:hAnsiTheme="majorHAnsi" w:eastAsiaTheme="majorEastAsia" w:cstheme="majorBidi"/>
      <w:spacing w:val="-10"/>
      <w:kern w:val="28"/>
      <w:sz w:val="56"/>
      <w:szCs w:val="56"/>
    </w:rPr>
  </w:style>
  <w:style w:type="paragraph" w:customStyle="1" w:styleId="83">
    <w:name w:val="Cap 1_Chuong"/>
    <w:basedOn w:val="63"/>
    <w:link w:val="84"/>
    <w:qFormat/>
    <w:uiPriority w:val="0"/>
    <w:rPr>
      <w:caps w:val="0"/>
    </w:rPr>
  </w:style>
  <w:style w:type="character" w:customStyle="1" w:styleId="84">
    <w:name w:val="Cap 1_Chuong Char"/>
    <w:basedOn w:val="65"/>
    <w:link w:val="83"/>
    <w:qFormat/>
    <w:uiPriority w:val="0"/>
    <w:rPr>
      <w:rFonts w:ascii="Times New Roman" w:hAnsi="Times New Roman" w:cs="Times New Roman"/>
      <w:caps w:val="0"/>
      <w:sz w:val="34"/>
      <w:szCs w:val="26"/>
      <w:lang w:val="vi-VN"/>
    </w:rPr>
  </w:style>
  <w:style w:type="paragraph" w:customStyle="1" w:styleId="85">
    <w:name w:val="Cong thuc"/>
    <w:basedOn w:val="75"/>
    <w:link w:val="86"/>
    <w:qFormat/>
    <w:uiPriority w:val="0"/>
    <w:pPr>
      <w:tabs>
        <w:tab w:val="center" w:pos="4536"/>
        <w:tab w:val="right" w:pos="9072"/>
      </w:tabs>
      <w:jc w:val="center"/>
    </w:pPr>
  </w:style>
  <w:style w:type="character" w:customStyle="1" w:styleId="86">
    <w:name w:val="Cong thuc Char"/>
    <w:basedOn w:val="78"/>
    <w:link w:val="85"/>
    <w:qFormat/>
    <w:uiPriority w:val="0"/>
    <w:rPr>
      <w:rFonts w:ascii="Times New Roman" w:hAnsi="Times New Roman" w:cs="Times New Roman"/>
      <w:sz w:val="26"/>
      <w:szCs w:val="26"/>
      <w:lang w:val="vi-VN"/>
    </w:rPr>
  </w:style>
  <w:style w:type="paragraph" w:customStyle="1" w:styleId="87">
    <w:name w:val="Cap 5"/>
    <w:basedOn w:val="68"/>
    <w:link w:val="89"/>
    <w:qFormat/>
    <w:uiPriority w:val="0"/>
    <w:pPr>
      <w:outlineLvl w:val="5"/>
    </w:pPr>
  </w:style>
  <w:style w:type="paragraph" w:customStyle="1" w:styleId="88">
    <w:name w:val="TLTK"/>
    <w:basedOn w:val="75"/>
    <w:link w:val="91"/>
    <w:qFormat/>
    <w:uiPriority w:val="0"/>
    <w:pPr>
      <w:numPr>
        <w:ilvl w:val="0"/>
        <w:numId w:val="8"/>
      </w:numPr>
      <w:tabs>
        <w:tab w:val="left" w:pos="454"/>
      </w:tabs>
      <w:ind w:left="0" w:firstLine="0"/>
    </w:pPr>
  </w:style>
  <w:style w:type="character" w:customStyle="1" w:styleId="89">
    <w:name w:val="Cap 5 Char"/>
    <w:basedOn w:val="72"/>
    <w:link w:val="87"/>
    <w:qFormat/>
    <w:uiPriority w:val="0"/>
    <w:rPr>
      <w:rFonts w:ascii="Times New Roman" w:hAnsi="Times New Roman" w:eastAsia="Times New Roman" w:cs="Times New Roman"/>
      <w:color w:val="000000"/>
      <w:sz w:val="26"/>
      <w:szCs w:val="26"/>
      <w:lang w:val="vi-VN"/>
    </w:rPr>
  </w:style>
  <w:style w:type="paragraph" w:customStyle="1" w:styleId="90">
    <w:name w:val="Cap 0"/>
    <w:basedOn w:val="63"/>
    <w:link w:val="92"/>
    <w:qFormat/>
    <w:uiPriority w:val="0"/>
    <w:pPr>
      <w:outlineLvl w:val="0"/>
    </w:pPr>
  </w:style>
  <w:style w:type="character" w:customStyle="1" w:styleId="91">
    <w:name w:val="TLTK Char"/>
    <w:basedOn w:val="78"/>
    <w:link w:val="88"/>
    <w:qFormat/>
    <w:uiPriority w:val="0"/>
    <w:rPr>
      <w:rFonts w:ascii="Times New Roman" w:hAnsi="Times New Roman" w:cs="Times New Roman"/>
      <w:sz w:val="26"/>
      <w:szCs w:val="26"/>
      <w:lang w:val="vi-VN"/>
    </w:rPr>
  </w:style>
  <w:style w:type="character" w:customStyle="1" w:styleId="92">
    <w:name w:val="Cap 0 Char"/>
    <w:basedOn w:val="65"/>
    <w:link w:val="90"/>
    <w:qFormat/>
    <w:uiPriority w:val="0"/>
    <w:rPr>
      <w:rFonts w:ascii="Times New Roman" w:hAnsi="Times New Roman" w:cs="Times New Roman"/>
      <w:sz w:val="28"/>
      <w:szCs w:val="26"/>
      <w:lang w:val="vi-VN"/>
    </w:rPr>
  </w:style>
  <w:style w:type="paragraph" w:customStyle="1" w:styleId="93">
    <w:name w:val="TOC Heading"/>
    <w:basedOn w:val="2"/>
    <w:next w:val="1"/>
    <w:unhideWhenUsed/>
    <w:qFormat/>
    <w:uiPriority w:val="39"/>
    <w:pPr>
      <w:spacing w:before="240" w:line="259" w:lineRule="auto"/>
      <w:outlineLvl w:val="9"/>
    </w:pPr>
    <w:rPr>
      <w:rFonts w:asciiTheme="majorHAnsi" w:hAnsiTheme="majorHAnsi" w:eastAsiaTheme="majorEastAsia" w:cstheme="majorBidi"/>
      <w:b w:val="0"/>
      <w:color w:val="2E75B6" w:themeColor="accent1" w:themeShade="BF"/>
      <w:sz w:val="32"/>
      <w:szCs w:val="32"/>
      <w:lang w:eastAsia="vi-VN"/>
    </w:rPr>
  </w:style>
  <w:style w:type="character" w:customStyle="1" w:styleId="94">
    <w:name w:val="Unresolved Mention"/>
    <w:basedOn w:val="8"/>
    <w:semiHidden/>
    <w:unhideWhenUsed/>
    <w:qFormat/>
    <w:uiPriority w:val="99"/>
    <w:rPr>
      <w:color w:val="605E5C"/>
      <w:shd w:val="clear" w:color="auto" w:fill="E1DFDD"/>
    </w:rPr>
  </w:style>
  <w:style w:type="table" w:customStyle="1" w:styleId="95">
    <w:name w:val="_Style 93"/>
    <w:basedOn w:val="22"/>
    <w:qFormat/>
    <w:uiPriority w:val="0"/>
  </w:style>
  <w:style w:type="paragraph" w:customStyle="1" w:styleId="96">
    <w:name w:val="WPSOffice手动目录 1"/>
    <w:uiPriority w:val="0"/>
    <w:pPr>
      <w:ind w:leftChars="0"/>
    </w:pPr>
    <w:rPr>
      <w:sz w:val="20"/>
      <w:szCs w:val="20"/>
    </w:rPr>
  </w:style>
  <w:style w:type="paragraph" w:customStyle="1" w:styleId="97">
    <w:name w:val="WPSOffice手动目录 2"/>
    <w:uiPriority w:val="0"/>
    <w:pPr>
      <w:ind w:leftChars="200"/>
    </w:pPr>
    <w:rPr>
      <w:sz w:val="20"/>
      <w:szCs w:val="20"/>
    </w:rPr>
  </w:style>
  <w:style w:type="paragraph" w:customStyle="1" w:styleId="98">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eVHNui4ahsBt2FvuuCJZBY3MfA==">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</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29</Pages>
  <TotalTime>4</TotalTime>
  <ScaleCrop>false</ScaleCrop>
  <LinksUpToDate>false</LinksUpToDate>
  <Application>WPS Office_12.2.0.22549_F1E327BC-269C-435d-A152-05C5408002CA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2024-12-15T10:48:00Z</dcterms:created>
  <dc:creator>lephanhung@ctu.edu.vn</dc:creator>
  <cp:lastModifiedBy>Dương Huỳnh Gia_A0211</cp:lastModifiedBy>
  <dcterms:modified xsi:type="dcterms:W3CDTF">2025-10-26T13:28:53Z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5D3CB532A62549549507AB331CBFDA37_12</vt:lpwstr>
  </property>
</Properties>
</file>